
<file path=[Content_Types].xml><?xml version="1.0" encoding="utf-8"?>
<Types xmlns="http://schemas.openxmlformats.org/package/2006/content-types">
  <Default Extension="xlsx" ContentType="application/vnd.openxmlformats-officedocument.spreadsheetml.sheet"/>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3EEDC">
      <w:pPr>
        <w:spacing w:before="480" w:after="480" w:line="288" w:lineRule="auto"/>
        <w:ind w:left="0"/>
      </w:pPr>
      <w:r>
        <w:rPr>
          <w:rFonts w:ascii="Arial" w:hAnsi="Arial" w:eastAsia="等线" w:cs="Arial"/>
          <w:b/>
          <w:sz w:val="52"/>
        </w:rPr>
        <w:t>血族狂猎</w:t>
      </w:r>
    </w:p>
    <w:p w14:paraId="4F2C6AAC">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基础信息</w:t>
      </w:r>
      <w:bookmarkEnd w:id="0"/>
    </w:p>
    <w:p w14:paraId="05AC5F8F">
      <w:pPr>
        <w:spacing w:before="120" w:after="120" w:line="288" w:lineRule="auto"/>
        <w:ind w:left="0" w:firstLine="0"/>
        <w:jc w:val="left"/>
      </w:pPr>
      <w:r>
        <w:rPr>
          <w:rFonts w:ascii="Arial" w:hAnsi="Arial" w:eastAsia="等线" w:cs="Arial"/>
          <w:sz w:val="22"/>
        </w:rPr>
        <w:t>游戏类型：类吸血鬼幸存者；微动作；多人游戏</w:t>
      </w:r>
    </w:p>
    <w:p w14:paraId="739A1227">
      <w:pPr>
        <w:spacing w:before="120" w:after="120" w:line="288" w:lineRule="auto"/>
        <w:ind w:left="0" w:firstLine="0"/>
        <w:jc w:val="left"/>
      </w:pPr>
      <w:r>
        <w:rPr>
          <w:rFonts w:ascii="Arial" w:hAnsi="Arial" w:eastAsia="等线" w:cs="Arial"/>
          <w:sz w:val="22"/>
        </w:rPr>
        <w:t>开发引擎：unity</w:t>
      </w:r>
    </w:p>
    <w:p w14:paraId="31B29703">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核心玩法</w:t>
      </w:r>
      <w:bookmarkEnd w:id="1"/>
    </w:p>
    <w:p w14:paraId="0234F91B">
      <w:pPr>
        <w:spacing w:before="320" w:after="120" w:line="288" w:lineRule="auto"/>
        <w:ind w:left="453"/>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核心机制倒计时</w:t>
      </w:r>
      <w:bookmarkEnd w:id="2"/>
    </w:p>
    <w:p w14:paraId="39948FEA">
      <w:pPr>
        <w:spacing w:before="120" w:after="120" w:line="288" w:lineRule="auto"/>
        <w:ind w:left="0" w:firstLine="420"/>
        <w:jc w:val="left"/>
      </w:pPr>
      <w:r>
        <w:rPr>
          <w:rFonts w:ascii="Arial" w:hAnsi="Arial" w:eastAsia="等线" w:cs="Arial"/>
          <w:sz w:val="22"/>
        </w:rPr>
        <w:t>游戏具有一个倒计时进行读秒，倒计时会不断减少，逼迫玩家讨伐boss，而倒计时下方会有一个猩红资源槽位，当击杀小怪时会回复槽位，按照设定上就是收集boss的血液来让玩家强化，槽位满时玩家获得强化升级，当玩家认为可前往挑战boss时对boss进行一段输出，满足条件后进入阶段性boss战</w:t>
      </w:r>
    </w:p>
    <w:p w14:paraId="2C597820">
      <w:pPr>
        <w:numPr>
          <w:ilvl w:val="0"/>
          <w:numId w:val="1"/>
        </w:numPr>
        <w:spacing w:before="120" w:after="120" w:line="288" w:lineRule="auto"/>
        <w:ind w:left="453"/>
        <w:jc w:val="left"/>
      </w:pPr>
      <w:r>
        <w:rPr>
          <w:rFonts w:ascii="Arial" w:hAnsi="Arial" w:eastAsia="等线" w:cs="Arial"/>
          <w:b/>
          <w:sz w:val="22"/>
        </w:rPr>
        <w:t>定位：</w:t>
      </w:r>
      <w:r>
        <w:rPr>
          <w:rFonts w:ascii="Arial" w:hAnsi="Arial" w:eastAsia="等线" w:cs="Arial"/>
          <w:sz w:val="22"/>
        </w:rPr>
        <w:t>单局唯一硬性结束条件，驱动「倒计时逼玩家去打 Boss」的核心。</w:t>
      </w:r>
    </w:p>
    <w:p w14:paraId="7C15B9E8">
      <w:pPr>
        <w:numPr>
          <w:ilvl w:val="0"/>
          <w:numId w:val="2"/>
        </w:numPr>
        <w:spacing w:before="120" w:after="120" w:line="288" w:lineRule="auto"/>
        <w:ind w:left="453"/>
        <w:jc w:val="left"/>
      </w:pPr>
      <w:r>
        <w:rPr>
          <w:rFonts w:ascii="Arial" w:hAnsi="Arial" w:eastAsia="等线" w:cs="Arial"/>
          <w:b/>
          <w:sz w:val="22"/>
        </w:rPr>
        <w:t>触发与输入：</w:t>
      </w:r>
      <w:r>
        <w:rPr>
          <w:rFonts w:ascii="Arial" w:hAnsi="Arial" w:eastAsia="等线" w:cs="Arial"/>
          <w:sz w:val="22"/>
        </w:rPr>
        <w:t>开局启动；事件「阶段 Boss 胜利」+N 分钟；事件「拾取补充倒计时道具」+M 秒；事件「玩家死亡 / Boss 超时」→ 本局结束。</w:t>
      </w:r>
    </w:p>
    <w:p w14:paraId="06E0620C">
      <w:pPr>
        <w:spacing w:before="320" w:after="120" w:line="288" w:lineRule="auto"/>
        <w:ind w:left="453"/>
        <w:jc w:val="left"/>
        <w:outlineLvl w:val="1"/>
      </w:pPr>
      <w:bookmarkStart w:id="3" w:name="heading_3"/>
      <w:r>
        <w:rPr>
          <w:rFonts w:ascii="Arial" w:hAnsi="Arial" w:eastAsia="等线" w:cs="Arial"/>
          <w:b/>
          <w:color w:val="245BDB"/>
          <w:sz w:val="32"/>
        </w:rPr>
        <w:t>关键规则</w:t>
      </w:r>
      <w:bookmarkEnd w:id="3"/>
    </w:p>
    <w:p w14:paraId="43BD4770">
      <w:pPr>
        <w:numPr>
          <w:ilvl w:val="0"/>
          <w:numId w:val="3"/>
        </w:numPr>
        <w:spacing w:before="120" w:after="120" w:line="288" w:lineRule="auto"/>
        <w:ind w:left="453"/>
        <w:jc w:val="left"/>
      </w:pPr>
      <w:r>
        <w:rPr>
          <w:rFonts w:ascii="Arial" w:hAnsi="Arial" w:eastAsia="等线" w:cs="Arial"/>
          <w:b/>
          <w:sz w:val="22"/>
        </w:rPr>
        <w:t>开局注入时间（临时数据提取自配置表：全局配置）：</w:t>
      </w:r>
    </w:p>
    <w:p w14:paraId="214D620B">
      <w:pPr>
        <w:spacing w:before="120" w:after="120" w:line="288" w:lineRule="auto"/>
        <w:ind w:left="453"/>
      </w:pPr>
      <w:r>
        <w:object>
          <v:shape id="_x0000_i1025" o:spt="75" type="#_x0000_t75" style="height:144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23DCE00F">
      <w:pPr>
        <w:spacing w:after="120"/>
        <w:ind w:left="453"/>
        <w:jc w:val="center"/>
      </w:pPr>
      <w:r>
        <w:rPr>
          <w:rFonts w:ascii="Arial" w:hAnsi="Arial" w:eastAsia="等线" w:cs="Arial"/>
          <w:b/>
          <w:sz w:val="22"/>
        </w:rPr>
        <w:t>点击图片可查看完整电子表格</w:t>
      </w:r>
    </w:p>
    <w:p w14:paraId="7597EBED">
      <w:pPr>
        <w:numPr>
          <w:ilvl w:val="0"/>
          <w:numId w:val="4"/>
        </w:numPr>
        <w:spacing w:before="120" w:after="120" w:line="288" w:lineRule="auto"/>
        <w:ind w:left="453"/>
        <w:jc w:val="left"/>
      </w:pPr>
      <w:r>
        <w:rPr>
          <w:rFonts w:ascii="Arial" w:hAnsi="Arial" w:eastAsia="等线" w:cs="Arial"/>
          <w:b/>
          <w:sz w:val="22"/>
        </w:rPr>
        <w:t>时间单局上限：不设置上限</w:t>
      </w:r>
    </w:p>
    <w:p w14:paraId="4D8875C6">
      <w:pPr>
        <w:numPr>
          <w:ilvl w:val="0"/>
          <w:numId w:val="5"/>
        </w:numPr>
        <w:spacing w:before="120" w:after="120" w:line="288" w:lineRule="auto"/>
        <w:ind w:left="453"/>
        <w:jc w:val="left"/>
      </w:pPr>
      <w:r>
        <w:rPr>
          <w:rFonts w:ascii="Arial" w:hAnsi="Arial" w:eastAsia="等线" w:cs="Arial"/>
          <w:b/>
          <w:sz w:val="22"/>
        </w:rPr>
        <w:t>流逝：</w:t>
      </w:r>
      <w:r>
        <w:rPr>
          <w:rFonts w:ascii="Arial" w:hAnsi="Arial" w:eastAsia="等线" w:cs="Arial"/>
          <w:sz w:val="22"/>
        </w:rPr>
        <w:t>开局持续流逝，是单局时长硬上限；归零 = 本局结束。</w:t>
      </w:r>
    </w:p>
    <w:p w14:paraId="33A3742E">
      <w:pPr>
        <w:numPr>
          <w:ilvl w:val="0"/>
          <w:numId w:val="6"/>
        </w:numPr>
        <w:spacing w:before="120" w:after="120" w:line="288" w:lineRule="auto"/>
        <w:ind w:left="453"/>
        <w:jc w:val="left"/>
      </w:pPr>
      <w:r>
        <w:rPr>
          <w:rFonts w:ascii="Arial" w:hAnsi="Arial" w:eastAsia="等线" w:cs="Arial"/>
          <w:b/>
          <w:sz w:val="22"/>
        </w:rPr>
        <w:t>延长方式：</w:t>
      </w:r>
      <w:r>
        <w:rPr>
          <w:rFonts w:ascii="Arial" w:hAnsi="Arial" w:eastAsia="等线" w:cs="Arial"/>
          <w:sz w:val="22"/>
        </w:rPr>
        <w:t>仅两种：击败阶段 Boss+ 拾取「补充倒计时」道具（小幅，暂定 +30 秒），无其他途径。</w:t>
      </w:r>
    </w:p>
    <w:p w14:paraId="6E8EC7CF">
      <w:pPr>
        <w:numPr>
          <w:ilvl w:val="0"/>
          <w:numId w:val="7"/>
        </w:numPr>
        <w:spacing w:before="120" w:after="120" w:line="288" w:lineRule="auto"/>
        <w:ind w:left="453"/>
        <w:jc w:val="left"/>
      </w:pPr>
      <w:r>
        <w:rPr>
          <w:rFonts w:ascii="Arial" w:hAnsi="Arial" w:eastAsia="等线" w:cs="Arial"/>
          <w:b/>
          <w:sz w:val="22"/>
        </w:rPr>
        <w:t>暂停：</w:t>
      </w:r>
      <w:r>
        <w:rPr>
          <w:rFonts w:ascii="Arial" w:hAnsi="Arial" w:eastAsia="等线" w:cs="Arial"/>
          <w:sz w:val="22"/>
        </w:rPr>
        <w:t>时空秒表（神之器）可冻结流逝（就是单人模式下按下ESC能暂停游戏，选择血契的时候暂停游戏）。</w:t>
      </w:r>
    </w:p>
    <w:p w14:paraId="409EC670">
      <w:pPr>
        <w:numPr>
          <w:ilvl w:val="0"/>
          <w:numId w:val="8"/>
        </w:numPr>
        <w:spacing w:before="120" w:after="120" w:line="288" w:lineRule="auto"/>
        <w:ind w:left="453"/>
        <w:jc w:val="left"/>
      </w:pPr>
      <w:r>
        <w:rPr>
          <w:rFonts w:ascii="Arial" w:hAnsi="Arial" w:eastAsia="等线" w:cs="Arial"/>
          <w:b/>
          <w:sz w:val="22"/>
        </w:rPr>
        <w:t>输出：</w:t>
      </w:r>
      <w:r>
        <w:rPr>
          <w:rFonts w:ascii="Arial" w:hAnsi="Arial" w:eastAsia="等线" w:cs="Arial"/>
          <w:sz w:val="22"/>
        </w:rPr>
        <w:t>剩余秒数（供 UI）；归零事件 → 本局结束，触发角色倒计时结束死亡动画。</w:t>
      </w:r>
    </w:p>
    <w:p w14:paraId="1F31330E">
      <w:pPr>
        <w:spacing w:before="320" w:after="120" w:line="288" w:lineRule="auto"/>
        <w:ind w:left="453"/>
        <w:jc w:val="left"/>
        <w:outlineLvl w:val="1"/>
      </w:pPr>
      <w:bookmarkStart w:id="4" w:name="heading_4"/>
      <w:r>
        <w:rPr>
          <w:rFonts w:ascii="Arial" w:hAnsi="Arial" w:eastAsia="等线" w:cs="Arial"/>
          <w:color w:val="3370FF"/>
          <w:sz w:val="32"/>
        </w:rPr>
        <w:t xml:space="preserve">2.2 </w:t>
      </w:r>
      <w:r>
        <w:rPr>
          <w:rFonts w:ascii="Arial" w:hAnsi="Arial" w:eastAsia="等线" w:cs="Arial"/>
          <w:b/>
          <w:sz w:val="32"/>
        </w:rPr>
        <w:t>核心循环</w:t>
      </w:r>
      <w:bookmarkEnd w:id="4"/>
    </w:p>
    <w:p w14:paraId="0E97F8FB">
      <w:pPr>
        <w:spacing w:before="300" w:after="120" w:line="288" w:lineRule="auto"/>
        <w:ind w:left="0"/>
        <w:jc w:val="left"/>
        <w:outlineLvl w:val="2"/>
      </w:pPr>
      <w:bookmarkStart w:id="5" w:name="heading_5"/>
      <w:r>
        <w:rPr>
          <w:rFonts w:ascii="Arial" w:hAnsi="Arial" w:eastAsia="等线" w:cs="Arial"/>
          <w:color w:val="3370FF"/>
          <w:sz w:val="30"/>
        </w:rPr>
        <w:t xml:space="preserve">2.2.1 </w:t>
      </w:r>
      <w:r>
        <w:rPr>
          <w:rFonts w:ascii="Arial" w:hAnsi="Arial" w:eastAsia="等线" w:cs="Arial"/>
          <w:b/>
          <w:sz w:val="30"/>
        </w:rPr>
        <w:t>一局总览</w:t>
      </w:r>
      <w:bookmarkEnd w:id="5"/>
    </w:p>
    <w:p w14:paraId="29DDF252">
      <w:pPr>
        <w:spacing w:before="120" w:after="120" w:line="288" w:lineRule="auto"/>
        <w:ind w:left="0"/>
        <w:jc w:val="left"/>
      </w:pPr>
      <w:r>
        <w:rPr>
          <w:rFonts w:ascii="Arial" w:hAnsi="Arial" w:eastAsia="等线" w:cs="Arial"/>
          <w:sz w:val="22"/>
        </w:rPr>
        <w:t xml:space="preserve">游戏单局时长为 </w:t>
      </w:r>
      <w:r>
        <w:rPr>
          <w:rFonts w:ascii="Arial" w:hAnsi="Arial" w:eastAsia="等线" w:cs="Arial"/>
          <w:b/>
          <w:sz w:val="22"/>
        </w:rPr>
        <w:t>25 分钟</w:t>
      </w:r>
      <w:r>
        <w:rPr>
          <w:rFonts w:ascii="Arial" w:hAnsi="Arial" w:eastAsia="等线" w:cs="Arial"/>
          <w:sz w:val="22"/>
        </w:rPr>
        <w:t>左右，实际进程完全由玩家驱动：</w:t>
      </w:r>
    </w:p>
    <w:p w14:paraId="62400350">
      <w:pPr>
        <w:spacing w:before="120" w:after="120" w:line="288" w:lineRule="auto"/>
        <w:ind w:left="0"/>
        <w:jc w:val="left"/>
      </w:pPr>
      <w:r>
        <w:rPr>
          <w:rFonts w:ascii="Arial" w:hAnsi="Arial" w:eastAsia="等线" w:cs="Arial"/>
          <w:b/>
          <w:sz w:val="22"/>
        </w:rPr>
        <w:t>可无限刷怪</w:t>
      </w:r>
      <w:r>
        <w:rPr>
          <w:rFonts w:ascii="Arial" w:hAnsi="Arial" w:eastAsia="等线" w:cs="Arial"/>
          <w:sz w:val="22"/>
        </w:rPr>
        <w:t>：玩家不强制打 Boss，可一直击杀普通敌人积累战力。</w:t>
      </w:r>
    </w:p>
    <w:p w14:paraId="62D796D3">
      <w:pPr>
        <w:spacing w:before="120" w:after="120" w:line="288" w:lineRule="auto"/>
        <w:ind w:left="0"/>
        <w:jc w:val="left"/>
      </w:pPr>
      <w:r>
        <w:rPr>
          <w:rFonts w:ascii="Arial" w:hAnsi="Arial" w:eastAsia="等线" w:cs="Arial"/>
          <w:b/>
          <w:sz w:val="22"/>
        </w:rPr>
        <w:t>倒计时是硬约束</w:t>
      </w:r>
      <w:r>
        <w:rPr>
          <w:rFonts w:ascii="Arial" w:hAnsi="Arial" w:eastAsia="等线" w:cs="Arial"/>
          <w:sz w:val="22"/>
        </w:rPr>
        <w:t>：倒计时归零即本局结束。玩家</w:t>
      </w:r>
      <w:r>
        <w:rPr>
          <w:rFonts w:ascii="Arial" w:hAnsi="Arial" w:eastAsia="等线" w:cs="Arial"/>
          <w:b/>
          <w:sz w:val="22"/>
        </w:rPr>
        <w:t>必须击败阶段 Boss 来延长倒计时</w:t>
      </w:r>
      <w:r>
        <w:rPr>
          <w:rFonts w:ascii="Arial" w:hAnsi="Arial" w:eastAsia="等线" w:cs="Arial"/>
          <w:sz w:val="22"/>
        </w:rPr>
        <w:t>，否则无法继续发展。</w:t>
      </w:r>
    </w:p>
    <w:p w14:paraId="7D09EFA8">
      <w:pPr>
        <w:spacing w:before="120" w:after="120" w:line="288" w:lineRule="auto"/>
        <w:ind w:left="0"/>
        <w:jc w:val="left"/>
      </w:pPr>
      <w:r>
        <w:rPr>
          <w:rFonts w:ascii="Arial" w:hAnsi="Arial" w:eastAsia="等线" w:cs="Arial"/>
          <w:b/>
          <w:sz w:val="22"/>
        </w:rPr>
        <w:t>Boss 由玩家主动触发</w:t>
      </w:r>
      <w:r>
        <w:rPr>
          <w:rFonts w:ascii="Arial" w:hAnsi="Arial" w:eastAsia="等线" w:cs="Arial"/>
          <w:sz w:val="22"/>
        </w:rPr>
        <w:t>：玩家</w:t>
      </w:r>
      <w:r>
        <w:rPr>
          <w:rFonts w:ascii="Arial" w:hAnsi="Arial" w:eastAsia="等线" w:cs="Arial"/>
          <w:b/>
          <w:sz w:val="22"/>
        </w:rPr>
        <w:t>自由选择何时击破Boss格挡条开启阶段 Boss 战</w:t>
      </w:r>
      <w:r>
        <w:rPr>
          <w:rFonts w:ascii="Arial" w:hAnsi="Arial" w:eastAsia="等线" w:cs="Arial"/>
          <w:sz w:val="22"/>
        </w:rPr>
        <w:t>，但需自行判断当前战力能否通过。</w:t>
      </w:r>
    </w:p>
    <w:p w14:paraId="5EBDF4A4">
      <w:pPr>
        <w:spacing w:before="120" w:after="120" w:line="288" w:lineRule="auto"/>
        <w:ind w:left="0"/>
        <w:jc w:val="left"/>
      </w:pPr>
      <w:r>
        <w:rPr>
          <w:rFonts w:ascii="Arial" w:hAnsi="Arial" w:eastAsia="等线" w:cs="Arial"/>
          <w:b/>
          <w:sz w:val="22"/>
        </w:rPr>
        <w:t>节奏张力（核心设计意图）：</w:t>
      </w:r>
    </w:p>
    <w:p w14:paraId="10712EE8">
      <w:pPr>
        <w:spacing w:before="120" w:after="120" w:line="288" w:lineRule="auto"/>
        <w:ind w:left="0"/>
        <w:jc w:val="left"/>
      </w:pPr>
      <w:r>
        <w:rPr>
          <w:rFonts w:ascii="Arial" w:hAnsi="Arial" w:eastAsia="等线" w:cs="Arial"/>
          <w:b/>
          <w:sz w:val="22"/>
        </w:rPr>
        <w:t>早打 Boss</w:t>
      </w:r>
      <w:r>
        <w:rPr>
          <w:rFonts w:ascii="Arial" w:hAnsi="Arial" w:eastAsia="等线" w:cs="Arial"/>
          <w:sz w:val="22"/>
        </w:rPr>
        <w:t>：倒计时充裕，但战力可能不足，有战败风险。</w:t>
      </w:r>
    </w:p>
    <w:p w14:paraId="0AC3E99D">
      <w:pPr>
        <w:spacing w:before="120" w:after="120" w:line="288" w:lineRule="auto"/>
        <w:ind w:left="0"/>
        <w:jc w:val="left"/>
      </w:pPr>
      <w:r>
        <w:rPr>
          <w:rFonts w:ascii="Arial" w:hAnsi="Arial" w:eastAsia="等线" w:cs="Arial"/>
          <w:b/>
          <w:sz w:val="22"/>
        </w:rPr>
        <w:t>晚打 Boss</w:t>
      </w:r>
      <w:r>
        <w:rPr>
          <w:rFonts w:ascii="Arial" w:hAnsi="Arial" w:eastAsia="等线" w:cs="Arial"/>
          <w:sz w:val="22"/>
        </w:rPr>
        <w:t>：战力更强，但倒计时逼近，一旦失败即本局结束。</w:t>
      </w:r>
    </w:p>
    <w:p w14:paraId="0B979E2E">
      <w:pPr>
        <w:spacing w:before="120" w:after="120" w:line="288" w:lineRule="auto"/>
        <w:ind w:left="0"/>
        <w:jc w:val="left"/>
      </w:pPr>
      <w:r>
        <w:rPr>
          <w:rFonts w:ascii="Arial" w:hAnsi="Arial" w:eastAsia="等线" w:cs="Arial"/>
          <w:sz w:val="22"/>
        </w:rPr>
        <w:t>玩家在"再刷一会变强"与"趁时间还在赶紧打"之间反复权衡——这是本作区别于纯刷怪类幸存者游戏的关键。</w:t>
      </w:r>
    </w:p>
    <w:p w14:paraId="293F1A71">
      <w:pPr>
        <w:spacing w:before="120" w:after="120" w:line="288" w:lineRule="auto"/>
        <w:ind w:left="0"/>
        <w:jc w:val="left"/>
      </w:pPr>
      <w:r>
        <w:rPr>
          <w:rFonts w:ascii="Arial" w:hAnsi="Arial" w:eastAsia="等线" w:cs="Arial"/>
          <w:b/>
          <w:sz w:val="22"/>
        </w:rPr>
        <w:t>2.2.2 状态机</w:t>
      </w:r>
    </w:p>
    <w:p w14:paraId="0685BDE0">
      <w:pPr>
        <w:spacing w:before="120" w:after="120" w:line="288" w:lineRule="auto"/>
        <w:ind w:left="0"/>
        <w:jc w:val="left"/>
      </w:pPr>
      <w:r>
        <w:rPr>
          <w:rFonts w:ascii="Arial" w:hAnsi="Arial" w:eastAsia="等线" w:cs="Arial"/>
          <w:b/>
          <w:sz w:val="22"/>
        </w:rPr>
        <w:t>状态机总览:</w:t>
      </w:r>
    </w:p>
    <w:p w14:paraId="7388FC4A">
      <w:pPr>
        <w:spacing w:before="120" w:after="120" w:line="288" w:lineRule="auto"/>
        <w:ind w:left="0"/>
        <w:jc w:val="center"/>
      </w:pPr>
      <w:r>
        <w:drawing>
          <wp:inline distT="0" distB="0" distL="0" distR="0">
            <wp:extent cx="5257800" cy="38385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5257800" cy="3838575"/>
                    </a:xfrm>
                    <a:prstGeom prst="rect">
                      <a:avLst/>
                    </a:prstGeom>
                  </pic:spPr>
                </pic:pic>
              </a:graphicData>
            </a:graphic>
          </wp:inline>
        </w:drawing>
      </w:r>
    </w:p>
    <w:p w14:paraId="66716B67">
      <w:pPr>
        <w:spacing w:before="120" w:after="120" w:line="288" w:lineRule="auto"/>
        <w:ind w:left="0"/>
        <w:jc w:val="left"/>
      </w:pPr>
      <w:r>
        <w:rPr>
          <w:rFonts w:ascii="Arial" w:hAnsi="Arial" w:eastAsia="等线" w:cs="Arial"/>
          <w:b/>
          <w:sz w:val="22"/>
        </w:rPr>
        <w:t>主路径（刷怪 / 成长，无强制 Boss 节点）：</w:t>
      </w:r>
    </w:p>
    <w:p w14:paraId="049B1DF6">
      <w:pPr>
        <w:spacing w:before="120" w:after="120" w:line="288" w:lineRule="auto"/>
        <w:ind w:left="0"/>
        <w:jc w:val="left"/>
      </w:pPr>
      <w:r>
        <w:rPr>
          <w:rFonts w:ascii="Arial" w:hAnsi="Arial" w:eastAsia="等线" w:cs="Arial"/>
          <w:sz w:val="22"/>
        </w:rPr>
        <w:t>1. 玩家击杀敌人，敌人掉落猩红值。</w:t>
      </w:r>
    </w:p>
    <w:p w14:paraId="04146E54">
      <w:pPr>
        <w:spacing w:before="120" w:after="120" w:line="288" w:lineRule="auto"/>
        <w:ind w:left="0"/>
        <w:jc w:val="left"/>
      </w:pPr>
      <w:r>
        <w:rPr>
          <w:rFonts w:ascii="Arial" w:hAnsi="Arial" w:eastAsia="等线" w:cs="Arial"/>
          <w:sz w:val="22"/>
        </w:rPr>
        <w:t>2. 猩红值满槽 → 触发一次"血契选择"：</w:t>
      </w:r>
    </w:p>
    <w:p w14:paraId="32F60FD0">
      <w:pPr>
        <w:spacing w:before="120" w:after="120" w:line="288" w:lineRule="auto"/>
        <w:ind w:left="0"/>
        <w:jc w:val="left"/>
      </w:pPr>
      <w:r>
        <w:rPr>
          <w:rFonts w:ascii="Arial" w:hAnsi="Arial" w:eastAsia="等线" w:cs="Arial"/>
          <w:b/>
          <w:sz w:val="22"/>
        </w:rPr>
        <w:t>三选一新血契</w:t>
      </w:r>
      <w:r>
        <w:rPr>
          <w:rFonts w:ascii="Arial" w:hAnsi="Arial" w:eastAsia="等线" w:cs="Arial"/>
          <w:sz w:val="22"/>
        </w:rPr>
        <w:t>：从 3 张随机血契中选 1 张获得。</w:t>
      </w:r>
    </w:p>
    <w:p w14:paraId="1F5A6558">
      <w:pPr>
        <w:spacing w:before="120" w:after="120" w:line="288" w:lineRule="auto"/>
        <w:ind w:left="0"/>
        <w:jc w:val="left"/>
      </w:pPr>
      <w:r>
        <w:rPr>
          <w:rFonts w:ascii="Arial" w:hAnsi="Arial" w:eastAsia="等线" w:cs="Arial"/>
          <w:sz w:val="22"/>
        </w:rPr>
        <w:t>3. 获得后继续刷怪，循环进行，不强制进入 Boss。</w:t>
      </w:r>
    </w:p>
    <w:p w14:paraId="240D31E8">
      <w:pPr>
        <w:spacing w:before="120" w:after="120" w:line="288" w:lineRule="auto"/>
        <w:ind w:left="0"/>
        <w:jc w:val="left"/>
      </w:pPr>
      <w:r>
        <w:rPr>
          <w:rFonts w:ascii="Arial" w:hAnsi="Arial" w:eastAsia="等线" w:cs="Arial"/>
          <w:b/>
          <w:sz w:val="22"/>
        </w:rPr>
        <w:t>Boss 触发（玩家主动）：</w:t>
      </w:r>
    </w:p>
    <w:p w14:paraId="178AC47F">
      <w:pPr>
        <w:spacing w:before="120" w:after="120" w:line="288" w:lineRule="auto"/>
        <w:ind w:left="0"/>
        <w:jc w:val="left"/>
      </w:pPr>
      <w:r>
        <w:rPr>
          <w:rFonts w:ascii="Arial" w:hAnsi="Arial" w:eastAsia="等线" w:cs="Arial"/>
          <w:sz w:val="22"/>
        </w:rPr>
        <w:t>- 玩家</w:t>
      </w:r>
      <w:r>
        <w:rPr>
          <w:rFonts w:ascii="Arial" w:hAnsi="Arial" w:eastAsia="等线" w:cs="Arial"/>
          <w:b/>
          <w:sz w:val="22"/>
        </w:rPr>
        <w:t>随时</w:t>
      </w:r>
      <w:r>
        <w:rPr>
          <w:rFonts w:ascii="Arial" w:hAnsi="Arial" w:eastAsia="等线" w:cs="Arial"/>
          <w:sz w:val="22"/>
        </w:rPr>
        <w:t>可击破boss格挡条发起阶段 Boss 战。</w:t>
      </w:r>
    </w:p>
    <w:p w14:paraId="6E0053A2">
      <w:pPr>
        <w:spacing w:before="120" w:after="120" w:line="288" w:lineRule="auto"/>
        <w:ind w:left="0"/>
        <w:jc w:val="left"/>
      </w:pPr>
      <w:r>
        <w:rPr>
          <w:rFonts w:ascii="Arial" w:hAnsi="Arial" w:eastAsia="等线" w:cs="Arial"/>
          <w:sz w:val="22"/>
        </w:rPr>
        <w:t>- 不触发则继续刷怪，直到倒计时归零或玩家主动发起。</w:t>
      </w:r>
    </w:p>
    <w:p w14:paraId="6B0E944F">
      <w:pPr>
        <w:spacing w:before="120" w:after="120" w:line="288" w:lineRule="auto"/>
        <w:ind w:left="0"/>
        <w:jc w:val="left"/>
      </w:pPr>
      <w:r>
        <w:rPr>
          <w:rFonts w:ascii="Arial" w:hAnsi="Arial" w:eastAsia="等线" w:cs="Arial"/>
          <w:b/>
          <w:sz w:val="22"/>
        </w:rPr>
        <w:t>Boss 结果：</w:t>
      </w:r>
    </w:p>
    <w:p w14:paraId="0DABC359">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胜利</w:t>
      </w:r>
      <w:r>
        <w:rPr>
          <w:rFonts w:ascii="Arial" w:hAnsi="Arial" w:eastAsia="等线" w:cs="Arial"/>
          <w:sz w:val="22"/>
        </w:rPr>
        <w:t>：掉落 1 张</w:t>
      </w:r>
      <w:r>
        <w:rPr>
          <w:rFonts w:ascii="Arial" w:hAnsi="Arial" w:eastAsia="等线" w:cs="Arial"/>
          <w:b/>
          <w:sz w:val="22"/>
        </w:rPr>
        <w:t>终极血契</w:t>
      </w:r>
      <w:r>
        <w:rPr>
          <w:rFonts w:ascii="Arial" w:hAnsi="Arial" w:eastAsia="等线" w:cs="Arial"/>
          <w:sz w:val="22"/>
        </w:rPr>
        <w:t xml:space="preserve"> + </w:t>
      </w:r>
      <w:r>
        <w:rPr>
          <w:rFonts w:ascii="Arial" w:hAnsi="Arial" w:eastAsia="等线" w:cs="Arial"/>
          <w:b/>
          <w:sz w:val="22"/>
        </w:rPr>
        <w:t>延长倒计时</w:t>
      </w:r>
      <w:r>
        <w:rPr>
          <w:rFonts w:ascii="Arial" w:hAnsi="Arial" w:eastAsia="等线" w:cs="Arial"/>
          <w:sz w:val="22"/>
        </w:rPr>
        <w:t>；回到刷怪主路径。</w:t>
      </w:r>
    </w:p>
    <w:p w14:paraId="02EA11FA">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失败</w:t>
      </w:r>
      <w:r>
        <w:rPr>
          <w:rFonts w:ascii="Arial" w:hAnsi="Arial" w:eastAsia="等线" w:cs="Arial"/>
          <w:sz w:val="22"/>
        </w:rPr>
        <w:t>（Boss 未在限定时间内击败）：本局结束。</w:t>
      </w:r>
    </w:p>
    <w:p w14:paraId="35BD911F">
      <w:pPr>
        <w:spacing w:before="120" w:after="120" w:line="288" w:lineRule="auto"/>
        <w:ind w:left="0"/>
        <w:jc w:val="left"/>
      </w:pPr>
      <w:r>
        <w:rPr>
          <w:rFonts w:ascii="Arial" w:hAnsi="Arial" w:eastAsia="等线" w:cs="Arial"/>
          <w:b/>
          <w:sz w:val="22"/>
        </w:rPr>
        <w:t>倒计时（全局压力）：</w:t>
      </w:r>
    </w:p>
    <w:p w14:paraId="1B8386F7">
      <w:pPr>
        <w:spacing w:before="120" w:after="120" w:line="288" w:lineRule="auto"/>
        <w:ind w:left="0"/>
        <w:jc w:val="left"/>
      </w:pPr>
      <w:r>
        <w:rPr>
          <w:rFonts w:ascii="Arial" w:hAnsi="Arial" w:eastAsia="等线" w:cs="Arial"/>
          <w:sz w:val="22"/>
        </w:rPr>
        <w:t>- 开局启动，持续流逝，是单局时长的硬上限。</w:t>
      </w:r>
    </w:p>
    <w:p w14:paraId="65E8C349">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延长方式</w:t>
      </w:r>
      <w:r>
        <w:rPr>
          <w:rFonts w:ascii="Arial" w:hAnsi="Arial" w:eastAsia="等线" w:cs="Arial"/>
          <w:sz w:val="22"/>
        </w:rPr>
        <w:t>：击败阶段 Boss + 拾取"补充倒计时"道具（小幅延长，如 +60 秒）。</w:t>
      </w:r>
    </w:p>
    <w:p w14:paraId="2975B660">
      <w:pPr>
        <w:spacing w:before="120" w:after="120" w:line="288" w:lineRule="auto"/>
        <w:ind w:left="0"/>
        <w:jc w:val="left"/>
      </w:pPr>
      <w:r>
        <w:rPr>
          <w:rFonts w:ascii="Arial" w:hAnsi="Arial" w:eastAsia="等线" w:cs="Arial"/>
          <w:sz w:val="22"/>
        </w:rPr>
        <w:t>- 归零 → 本局结束。</w:t>
      </w:r>
    </w:p>
    <w:p w14:paraId="46139F2D">
      <w:pPr>
        <w:spacing w:before="120" w:after="120" w:line="288" w:lineRule="auto"/>
        <w:ind w:left="0"/>
        <w:jc w:val="left"/>
      </w:pPr>
      <w:r>
        <w:rPr>
          <w:rFonts w:ascii="Arial" w:hAnsi="Arial" w:eastAsia="等线" w:cs="Arial"/>
          <w:b/>
          <w:sz w:val="22"/>
        </w:rPr>
        <w:t>2.2.3 终止条件</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70853F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0FE894C">
            <w:pPr>
              <w:spacing w:before="120" w:after="120" w:line="288" w:lineRule="auto"/>
              <w:ind w:left="0"/>
              <w:jc w:val="left"/>
            </w:pPr>
            <w:r>
              <w:rPr>
                <w:rFonts w:ascii="Arial" w:hAnsi="Arial" w:eastAsia="等线" w:cs="Arial"/>
                <w:b/>
                <w:sz w:val="22"/>
              </w:rPr>
              <w:t>触发</w:t>
            </w:r>
          </w:p>
        </w:tc>
        <w:tc>
          <w:tcPr>
            <w:tcW w:w="4140" w:type="dxa"/>
            <w:tcMar>
              <w:top w:w="60" w:type="dxa"/>
              <w:left w:w="120" w:type="dxa"/>
              <w:bottom w:w="30" w:type="dxa"/>
              <w:right w:w="120" w:type="dxa"/>
            </w:tcMar>
          </w:tcPr>
          <w:p w14:paraId="4BF0D5E8">
            <w:pPr>
              <w:spacing w:before="120" w:after="120" w:line="288" w:lineRule="auto"/>
              <w:ind w:left="0"/>
              <w:jc w:val="left"/>
            </w:pPr>
            <w:r>
              <w:rPr>
                <w:rFonts w:ascii="Arial" w:hAnsi="Arial" w:eastAsia="等线" w:cs="Arial"/>
                <w:b/>
                <w:sz w:val="22"/>
              </w:rPr>
              <w:t>结果</w:t>
            </w:r>
          </w:p>
        </w:tc>
      </w:tr>
      <w:tr w14:paraId="0A93E1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89413CA">
            <w:pPr>
              <w:spacing w:before="120" w:after="120" w:line="288" w:lineRule="auto"/>
              <w:ind w:left="0"/>
              <w:jc w:val="left"/>
            </w:pPr>
            <w:r>
              <w:rPr>
                <w:rFonts w:ascii="Arial" w:hAnsi="Arial" w:eastAsia="等线" w:cs="Arial"/>
                <w:sz w:val="22"/>
              </w:rPr>
              <w:t>玩家血量归零</w:t>
            </w:r>
          </w:p>
        </w:tc>
        <w:tc>
          <w:tcPr>
            <w:tcW w:w="4140" w:type="dxa"/>
            <w:tcMar>
              <w:top w:w="60" w:type="dxa"/>
              <w:left w:w="120" w:type="dxa"/>
              <w:bottom w:w="30" w:type="dxa"/>
              <w:right w:w="120" w:type="dxa"/>
            </w:tcMar>
          </w:tcPr>
          <w:p w14:paraId="6A0B9A81">
            <w:pPr>
              <w:spacing w:before="120" w:after="120" w:line="288" w:lineRule="auto"/>
              <w:ind w:left="0"/>
              <w:jc w:val="left"/>
            </w:pPr>
            <w:r>
              <w:rPr>
                <w:rFonts w:ascii="Arial" w:hAnsi="Arial" w:eastAsia="等线" w:cs="Arial"/>
                <w:sz w:val="22"/>
              </w:rPr>
              <w:t>死亡</w:t>
            </w:r>
          </w:p>
        </w:tc>
      </w:tr>
      <w:tr w14:paraId="62DC8B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D572C5C">
            <w:pPr>
              <w:spacing w:before="120" w:after="120" w:line="288" w:lineRule="auto"/>
              <w:ind w:left="0"/>
              <w:jc w:val="left"/>
            </w:pPr>
            <w:r>
              <w:rPr>
                <w:rFonts w:ascii="Arial" w:hAnsi="Arial" w:eastAsia="等线" w:cs="Arial"/>
                <w:sz w:val="22"/>
              </w:rPr>
              <w:t>阶段 Boss 战失败</w:t>
            </w:r>
          </w:p>
        </w:tc>
        <w:tc>
          <w:tcPr>
            <w:tcW w:w="4140" w:type="dxa"/>
            <w:tcMar>
              <w:top w:w="60" w:type="dxa"/>
              <w:left w:w="120" w:type="dxa"/>
              <w:bottom w:w="30" w:type="dxa"/>
              <w:right w:w="120" w:type="dxa"/>
            </w:tcMar>
          </w:tcPr>
          <w:p w14:paraId="2B1D2010">
            <w:pPr>
              <w:spacing w:before="120" w:after="120" w:line="288" w:lineRule="auto"/>
              <w:ind w:left="0"/>
              <w:jc w:val="left"/>
            </w:pPr>
            <w:r>
              <w:rPr>
                <w:rFonts w:ascii="Arial" w:hAnsi="Arial" w:eastAsia="等线" w:cs="Arial"/>
                <w:sz w:val="22"/>
              </w:rPr>
              <w:t>死亡</w:t>
            </w:r>
          </w:p>
        </w:tc>
      </w:tr>
      <w:tr w14:paraId="24627B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E383946">
            <w:pPr>
              <w:spacing w:before="120" w:after="120" w:line="288" w:lineRule="auto"/>
              <w:ind w:left="0"/>
              <w:jc w:val="left"/>
            </w:pPr>
            <w:r>
              <w:rPr>
                <w:rFonts w:ascii="Arial" w:hAnsi="Arial" w:eastAsia="等线" w:cs="Arial"/>
                <w:sz w:val="22"/>
              </w:rPr>
              <w:t>血契倒计时归零</w:t>
            </w:r>
          </w:p>
        </w:tc>
        <w:tc>
          <w:tcPr>
            <w:tcW w:w="4140" w:type="dxa"/>
            <w:tcMar>
              <w:top w:w="60" w:type="dxa"/>
              <w:left w:w="120" w:type="dxa"/>
              <w:bottom w:w="30" w:type="dxa"/>
              <w:right w:w="120" w:type="dxa"/>
            </w:tcMar>
          </w:tcPr>
          <w:p w14:paraId="6738ADF6">
            <w:pPr>
              <w:spacing w:before="120" w:after="120" w:line="288" w:lineRule="auto"/>
              <w:ind w:left="0"/>
              <w:jc w:val="left"/>
            </w:pPr>
            <w:r>
              <w:rPr>
                <w:rFonts w:ascii="Arial" w:hAnsi="Arial" w:eastAsia="等线" w:cs="Arial"/>
                <w:sz w:val="22"/>
              </w:rPr>
              <w:t>游戏失败</w:t>
            </w:r>
          </w:p>
        </w:tc>
      </w:tr>
      <w:tr w14:paraId="3E8EE8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31B91C3">
            <w:pPr>
              <w:spacing w:before="120" w:after="120" w:line="288" w:lineRule="auto"/>
              <w:ind w:left="0"/>
              <w:jc w:val="left"/>
            </w:pPr>
            <w:r>
              <w:rPr>
                <w:rFonts w:ascii="Arial" w:hAnsi="Arial" w:eastAsia="等线" w:cs="Arial"/>
                <w:sz w:val="22"/>
              </w:rPr>
              <w:t>击败最终阶段 Boss（暂定 3 阶段）</w:t>
            </w:r>
          </w:p>
        </w:tc>
        <w:tc>
          <w:tcPr>
            <w:tcW w:w="4140" w:type="dxa"/>
            <w:tcMar>
              <w:top w:w="60" w:type="dxa"/>
              <w:left w:w="120" w:type="dxa"/>
              <w:bottom w:w="30" w:type="dxa"/>
              <w:right w:w="120" w:type="dxa"/>
            </w:tcMar>
          </w:tcPr>
          <w:p w14:paraId="7CDE541B">
            <w:pPr>
              <w:spacing w:before="120" w:after="120" w:line="288" w:lineRule="auto"/>
              <w:ind w:left="0"/>
              <w:jc w:val="left"/>
            </w:pPr>
            <w:r>
              <w:rPr>
                <w:rFonts w:ascii="Arial" w:hAnsi="Arial" w:eastAsia="等线" w:cs="Arial"/>
                <w:sz w:val="22"/>
              </w:rPr>
              <w:t>胜利，结算本局</w:t>
            </w:r>
          </w:p>
        </w:tc>
      </w:tr>
    </w:tbl>
    <w:p w14:paraId="5A3714D0">
      <w:pPr>
        <w:spacing w:before="120" w:after="120" w:line="288" w:lineRule="auto"/>
        <w:ind w:left="0"/>
        <w:jc w:val="left"/>
      </w:pPr>
      <w:r>
        <w:rPr>
          <w:rFonts w:ascii="Arial" w:hAnsi="Arial" w:eastAsia="等线" w:cs="Arial"/>
          <w:b/>
          <w:sz w:val="22"/>
        </w:rPr>
        <w:t>2.2.4 单局血契数量与 build 完整度</w:t>
      </w:r>
    </w:p>
    <w:p w14:paraId="358E2665">
      <w:pPr>
        <w:spacing w:before="120" w:after="120" w:line="288" w:lineRule="auto"/>
        <w:ind w:left="0"/>
        <w:jc w:val="left"/>
      </w:pPr>
      <w:r>
        <w:rPr>
          <w:rFonts w:ascii="Arial" w:hAnsi="Arial" w:eastAsia="等线" w:cs="Arial"/>
          <w:sz w:val="22"/>
        </w:rPr>
        <w:t xml:space="preserve">单局目标血契选择次数 </w:t>
      </w:r>
      <w:r>
        <w:rPr>
          <w:rFonts w:ascii="Arial" w:hAnsi="Arial" w:eastAsia="等线" w:cs="Arial"/>
          <w:b/>
          <w:sz w:val="22"/>
        </w:rPr>
        <w:t>12–15 次</w:t>
      </w:r>
      <w:r>
        <w:rPr>
          <w:rFonts w:ascii="Arial" w:hAnsi="Arial" w:eastAsia="等线" w:cs="Arial"/>
          <w:sz w:val="22"/>
        </w:rPr>
        <w:t>（含开局终极血契、Boss 掉落高级血契、猩红满槽升级/三选一）。</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75"/>
      </w:tblGrid>
      <w:tr w14:paraId="464F80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2C5ED47">
            <w:pPr>
              <w:spacing w:before="120" w:after="120" w:line="288" w:lineRule="auto"/>
              <w:ind w:left="0"/>
              <w:jc w:val="left"/>
            </w:pPr>
            <w:r>
              <w:rPr>
                <w:rFonts w:ascii="Arial" w:hAnsi="Arial" w:eastAsia="等线" w:cs="Arial"/>
                <w:b/>
                <w:sz w:val="22"/>
              </w:rPr>
              <w:t>阶段</w:t>
            </w:r>
          </w:p>
        </w:tc>
        <w:tc>
          <w:tcPr>
            <w:tcW w:w="2760" w:type="dxa"/>
            <w:tcMar>
              <w:top w:w="60" w:type="dxa"/>
              <w:left w:w="120" w:type="dxa"/>
              <w:bottom w:w="30" w:type="dxa"/>
              <w:right w:w="120" w:type="dxa"/>
            </w:tcMar>
          </w:tcPr>
          <w:p w14:paraId="3296991E">
            <w:pPr>
              <w:spacing w:before="120" w:after="120" w:line="288" w:lineRule="auto"/>
              <w:ind w:left="0"/>
              <w:jc w:val="left"/>
            </w:pPr>
            <w:r>
              <w:rPr>
                <w:rFonts w:ascii="Arial" w:hAnsi="Arial" w:eastAsia="等线" w:cs="Arial"/>
                <w:b/>
                <w:sz w:val="22"/>
              </w:rPr>
              <w:t>血契累计</w:t>
            </w:r>
          </w:p>
        </w:tc>
        <w:tc>
          <w:tcPr>
            <w:tcW w:w="2775" w:type="dxa"/>
            <w:tcMar>
              <w:top w:w="60" w:type="dxa"/>
              <w:left w:w="120" w:type="dxa"/>
              <w:bottom w:w="30" w:type="dxa"/>
              <w:right w:w="120" w:type="dxa"/>
            </w:tcMar>
          </w:tcPr>
          <w:p w14:paraId="56E8D033">
            <w:pPr>
              <w:spacing w:before="120" w:after="120" w:line="288" w:lineRule="auto"/>
              <w:ind w:left="0"/>
              <w:jc w:val="left"/>
            </w:pPr>
            <w:r>
              <w:rPr>
                <w:rFonts w:ascii="Arial" w:hAnsi="Arial" w:eastAsia="等线" w:cs="Arial"/>
                <w:b/>
                <w:sz w:val="22"/>
              </w:rPr>
              <w:t>build 状态</w:t>
            </w:r>
          </w:p>
        </w:tc>
      </w:tr>
      <w:tr w14:paraId="1050F1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540968F">
            <w:pPr>
              <w:spacing w:before="120" w:after="120" w:line="288" w:lineRule="auto"/>
              <w:ind w:left="0"/>
              <w:jc w:val="left"/>
            </w:pPr>
            <w:r>
              <w:rPr>
                <w:rFonts w:ascii="Arial" w:hAnsi="Arial" w:eastAsia="等线" w:cs="Arial"/>
                <w:sz w:val="22"/>
              </w:rPr>
              <w:t>开局 0–5 分钟</w:t>
            </w:r>
          </w:p>
        </w:tc>
        <w:tc>
          <w:tcPr>
            <w:tcW w:w="2760" w:type="dxa"/>
            <w:tcMar>
              <w:top w:w="60" w:type="dxa"/>
              <w:left w:w="120" w:type="dxa"/>
              <w:bottom w:w="30" w:type="dxa"/>
              <w:right w:w="120" w:type="dxa"/>
            </w:tcMar>
          </w:tcPr>
          <w:p w14:paraId="1F7B4EB7">
            <w:pPr>
              <w:spacing w:before="120" w:after="120" w:line="288" w:lineRule="auto"/>
              <w:ind w:left="0"/>
              <w:jc w:val="left"/>
            </w:pPr>
            <w:r>
              <w:rPr>
                <w:rFonts w:ascii="Arial" w:hAnsi="Arial" w:eastAsia="等线" w:cs="Arial"/>
                <w:sz w:val="22"/>
              </w:rPr>
              <w:t>1–3 张</w:t>
            </w:r>
          </w:p>
        </w:tc>
        <w:tc>
          <w:tcPr>
            <w:tcW w:w="2775" w:type="dxa"/>
            <w:tcMar>
              <w:top w:w="60" w:type="dxa"/>
              <w:left w:w="120" w:type="dxa"/>
              <w:bottom w:w="30" w:type="dxa"/>
              <w:right w:w="120" w:type="dxa"/>
            </w:tcMar>
          </w:tcPr>
          <w:p w14:paraId="6EA5BD8A">
            <w:pPr>
              <w:spacing w:before="120" w:after="120" w:line="288" w:lineRule="auto"/>
              <w:ind w:left="0"/>
              <w:jc w:val="left"/>
            </w:pPr>
            <w:r>
              <w:rPr>
                <w:rFonts w:ascii="Arial" w:hAnsi="Arial" w:eastAsia="等线" w:cs="Arial"/>
                <w:sz w:val="22"/>
              </w:rPr>
              <w:t>萌芽期：1 高级 + 0–2 普通</w:t>
            </w:r>
          </w:p>
        </w:tc>
      </w:tr>
      <w:tr w14:paraId="784AEE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CDF7129">
            <w:pPr>
              <w:spacing w:before="120" w:after="120" w:line="288" w:lineRule="auto"/>
              <w:ind w:left="0"/>
              <w:jc w:val="left"/>
            </w:pPr>
            <w:r>
              <w:rPr>
                <w:rFonts w:ascii="Arial" w:hAnsi="Arial" w:eastAsia="等线" w:cs="Arial"/>
                <w:sz w:val="22"/>
              </w:rPr>
              <w:t>中期 5–20 分钟</w:t>
            </w:r>
          </w:p>
        </w:tc>
        <w:tc>
          <w:tcPr>
            <w:tcW w:w="2760" w:type="dxa"/>
            <w:tcMar>
              <w:top w:w="60" w:type="dxa"/>
              <w:left w:w="120" w:type="dxa"/>
              <w:bottom w:w="30" w:type="dxa"/>
              <w:right w:w="120" w:type="dxa"/>
            </w:tcMar>
          </w:tcPr>
          <w:p w14:paraId="12A62E1C">
            <w:pPr>
              <w:spacing w:before="120" w:after="120" w:line="288" w:lineRule="auto"/>
              <w:ind w:left="0"/>
              <w:jc w:val="left"/>
            </w:pPr>
            <w:r>
              <w:rPr>
                <w:rFonts w:ascii="Arial" w:hAnsi="Arial" w:eastAsia="等线" w:cs="Arial"/>
                <w:sz w:val="22"/>
              </w:rPr>
              <w:t>8–12 张</w:t>
            </w:r>
          </w:p>
        </w:tc>
        <w:tc>
          <w:tcPr>
            <w:tcW w:w="2775" w:type="dxa"/>
            <w:tcMar>
              <w:top w:w="60" w:type="dxa"/>
              <w:left w:w="120" w:type="dxa"/>
              <w:bottom w:w="30" w:type="dxa"/>
              <w:right w:w="120" w:type="dxa"/>
            </w:tcMar>
          </w:tcPr>
          <w:p w14:paraId="20FF7EC8">
            <w:pPr>
              <w:spacing w:before="120" w:after="120" w:line="288" w:lineRule="auto"/>
              <w:ind w:left="0"/>
              <w:jc w:val="left"/>
            </w:pPr>
            <w:r>
              <w:rPr>
                <w:rFonts w:ascii="Arial" w:hAnsi="Arial" w:eastAsia="等线" w:cs="Arial"/>
                <w:sz w:val="22"/>
              </w:rPr>
              <w:t>核心成型，开始往对应流派发展</w:t>
            </w:r>
          </w:p>
        </w:tc>
      </w:tr>
      <w:tr w14:paraId="7A5CD5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A915E8A">
            <w:pPr>
              <w:spacing w:before="120" w:after="120" w:line="288" w:lineRule="auto"/>
              <w:ind w:left="0"/>
              <w:jc w:val="left"/>
            </w:pPr>
            <w:r>
              <w:rPr>
                <w:rFonts w:ascii="Arial" w:hAnsi="Arial" w:eastAsia="等线" w:cs="Arial"/>
                <w:sz w:val="22"/>
              </w:rPr>
              <w:t>后期 20–25 分钟</w:t>
            </w:r>
          </w:p>
        </w:tc>
        <w:tc>
          <w:tcPr>
            <w:tcW w:w="2760" w:type="dxa"/>
            <w:tcMar>
              <w:top w:w="60" w:type="dxa"/>
              <w:left w:w="120" w:type="dxa"/>
              <w:bottom w:w="30" w:type="dxa"/>
              <w:right w:w="120" w:type="dxa"/>
            </w:tcMar>
          </w:tcPr>
          <w:p w14:paraId="62D161B1">
            <w:pPr>
              <w:spacing w:before="120" w:after="120" w:line="288" w:lineRule="auto"/>
              <w:ind w:left="0"/>
              <w:jc w:val="left"/>
            </w:pPr>
            <w:r>
              <w:rPr>
                <w:rFonts w:ascii="Arial" w:hAnsi="Arial" w:eastAsia="等线" w:cs="Arial"/>
                <w:sz w:val="22"/>
              </w:rPr>
              <w:t>12–15 张</w:t>
            </w:r>
          </w:p>
        </w:tc>
        <w:tc>
          <w:tcPr>
            <w:tcW w:w="2775" w:type="dxa"/>
            <w:tcMar>
              <w:top w:w="60" w:type="dxa"/>
              <w:left w:w="120" w:type="dxa"/>
              <w:bottom w:w="30" w:type="dxa"/>
              <w:right w:w="120" w:type="dxa"/>
            </w:tcMar>
          </w:tcPr>
          <w:p w14:paraId="2DC931D1">
            <w:pPr>
              <w:spacing w:before="120" w:after="120" w:line="288" w:lineRule="auto"/>
              <w:ind w:left="0"/>
              <w:jc w:val="left"/>
            </w:pPr>
            <w:r>
              <w:rPr>
                <w:rFonts w:ascii="Arial" w:hAnsi="Arial" w:eastAsia="等线" w:cs="Arial"/>
                <w:sz w:val="22"/>
              </w:rPr>
              <w:t>完整 build，游戏后期</w:t>
            </w:r>
          </w:p>
        </w:tc>
      </w:tr>
    </w:tbl>
    <w:p w14:paraId="64E99D34">
      <w:pPr>
        <w:spacing w:before="120" w:after="120" w:line="288" w:lineRule="auto"/>
        <w:ind w:left="0"/>
        <w:jc w:val="left"/>
      </w:pPr>
      <w:r>
        <w:rPr>
          <w:rFonts w:ascii="Arial" w:hAnsi="Arial" w:eastAsia="等线" w:cs="Arial"/>
          <w:b/>
          <w:sz w:val="22"/>
        </w:rPr>
        <w:t>数值设计目标曲线（给程序定每个血契"强度乘数"的参考）：</w:t>
      </w:r>
    </w:p>
    <w:p w14:paraId="41D63B3B">
      <w:pPr>
        <w:spacing w:before="120" w:after="120" w:line="288" w:lineRule="auto"/>
        <w:ind w:left="0"/>
        <w:jc w:val="left"/>
      </w:pPr>
      <w:r>
        <w:rPr>
          <w:rFonts w:ascii="Arial" w:hAnsi="Arial" w:eastAsia="等线" w:cs="Arial"/>
          <w:sz w:val="22"/>
        </w:rPr>
        <w:t>- 第 1–4 张：每次获得都有</w:t>
      </w:r>
      <w:r>
        <w:rPr>
          <w:rFonts w:ascii="Arial" w:hAnsi="Arial" w:eastAsia="等线" w:cs="Arial"/>
          <w:b/>
          <w:sz w:val="22"/>
        </w:rPr>
        <w:t>显著战力提升</w:t>
      </w:r>
      <w:r>
        <w:rPr>
          <w:rFonts w:ascii="Arial" w:hAnsi="Arial" w:eastAsia="等线" w:cs="Arial"/>
          <w:sz w:val="22"/>
        </w:rPr>
        <w:t>（每张 +20%~30% 战斗力）。</w:t>
      </w:r>
    </w:p>
    <w:p w14:paraId="78A7C6C6">
      <w:pPr>
        <w:spacing w:before="120" w:after="120" w:line="288" w:lineRule="auto"/>
        <w:ind w:left="0"/>
        <w:jc w:val="left"/>
      </w:pPr>
      <w:r>
        <w:rPr>
          <w:rFonts w:ascii="Arial" w:hAnsi="Arial" w:eastAsia="等线" w:cs="Arial"/>
          <w:sz w:val="22"/>
        </w:rPr>
        <w:t>- 第 5–10 张：</w:t>
      </w:r>
      <w:r>
        <w:rPr>
          <w:rFonts w:ascii="Arial" w:hAnsi="Arial" w:eastAsia="等线" w:cs="Arial"/>
          <w:b/>
          <w:sz w:val="22"/>
        </w:rPr>
        <w:t>持续提升但增速放缓</w:t>
      </w:r>
      <w:r>
        <w:rPr>
          <w:rFonts w:ascii="Arial" w:hAnsi="Arial" w:eastAsia="等线" w:cs="Arial"/>
          <w:sz w:val="22"/>
        </w:rPr>
        <w:t>（+10%~15% 战斗力）。</w:t>
      </w:r>
    </w:p>
    <w:p w14:paraId="1AEB5541">
      <w:pPr>
        <w:spacing w:before="120" w:after="120" w:line="288" w:lineRule="auto"/>
        <w:ind w:left="0"/>
        <w:jc w:val="left"/>
      </w:pPr>
      <w:r>
        <w:rPr>
          <w:rFonts w:ascii="Arial" w:hAnsi="Arial" w:eastAsia="等线" w:cs="Arial"/>
          <w:sz w:val="22"/>
        </w:rPr>
        <w:t>- 第 11–14 张：</w:t>
      </w:r>
      <w:r>
        <w:rPr>
          <w:rFonts w:ascii="Arial" w:hAnsi="Arial" w:eastAsia="等线" w:cs="Arial"/>
          <w:b/>
          <w:sz w:val="22"/>
        </w:rPr>
        <w:t>接近峰值</w:t>
      </w:r>
      <w:r>
        <w:rPr>
          <w:rFonts w:ascii="Arial" w:hAnsi="Arial" w:eastAsia="等线" w:cs="Arial"/>
          <w:sz w:val="22"/>
        </w:rPr>
        <w:t>（+5%~8% 战斗力），部分血契开始边际收益递减。</w:t>
      </w:r>
    </w:p>
    <w:p w14:paraId="45486797">
      <w:pPr>
        <w:spacing w:before="120" w:after="120" w:line="288" w:lineRule="auto"/>
        <w:ind w:left="0"/>
        <w:jc w:val="left"/>
      </w:pPr>
      <w:r>
        <w:rPr>
          <w:rFonts w:ascii="Arial" w:hAnsi="Arial" w:eastAsia="等线" w:cs="Arial"/>
          <w:sz w:val="22"/>
        </w:rPr>
        <w:t>- 第 15+ 张：</w:t>
      </w:r>
      <w:r>
        <w:rPr>
          <w:rFonts w:ascii="Arial" w:hAnsi="Arial" w:eastAsia="等线" w:cs="Arial"/>
          <w:b/>
          <w:sz w:val="22"/>
        </w:rPr>
        <w:t>可继续成长，但游戏时间已快到达极限</w:t>
      </w:r>
      <w:r>
        <w:rPr>
          <w:rFonts w:ascii="Arial" w:hAnsi="Arial" w:eastAsia="等线" w:cs="Arial"/>
          <w:sz w:val="22"/>
        </w:rPr>
        <w:t>。</w:t>
      </w:r>
    </w:p>
    <w:p w14:paraId="72E08A34">
      <w:pPr>
        <w:spacing w:before="120" w:after="120" w:line="288" w:lineRule="auto"/>
        <w:ind w:left="0"/>
        <w:jc w:val="left"/>
      </w:pPr>
      <w:r>
        <w:rPr>
          <w:rFonts w:ascii="Arial" w:hAnsi="Arial" w:eastAsia="等线" w:cs="Arial"/>
          <w:sz w:val="22"/>
        </w:rPr>
        <w:t>目标：第 8 张时玩家感觉"刚成型"、第 12 张时"基本最强"。</w:t>
      </w:r>
    </w:p>
    <w:p w14:paraId="5D461ADC">
      <w:pPr>
        <w:spacing w:before="380" w:after="140" w:line="288" w:lineRule="auto"/>
        <w:ind w:left="0"/>
        <w:jc w:val="left"/>
        <w:outlineLvl w:val="0"/>
      </w:pPr>
      <w:bookmarkStart w:id="6" w:name="heading_6"/>
      <w:r>
        <w:rPr>
          <w:rFonts w:ascii="Arial" w:hAnsi="Arial" w:eastAsia="等线" w:cs="Arial"/>
          <w:color w:val="3370FF"/>
          <w:sz w:val="36"/>
        </w:rPr>
        <w:t xml:space="preserve">3. </w:t>
      </w:r>
      <w:r>
        <w:rPr>
          <w:rFonts w:ascii="Arial" w:hAnsi="Arial" w:eastAsia="等线" w:cs="Arial"/>
          <w:b/>
          <w:sz w:val="36"/>
        </w:rPr>
        <w:t>核心系统：</w:t>
      </w:r>
      <w:bookmarkEnd w:id="6"/>
    </w:p>
    <w:p w14:paraId="631814A8">
      <w:pPr>
        <w:spacing w:before="320" w:after="120" w:line="288" w:lineRule="auto"/>
        <w:ind w:left="453"/>
        <w:jc w:val="left"/>
        <w:outlineLvl w:val="1"/>
      </w:pPr>
      <w:bookmarkStart w:id="7" w:name="heading_7"/>
      <w:r>
        <w:rPr>
          <w:rFonts w:ascii="Arial" w:hAnsi="Arial" w:eastAsia="等线" w:cs="Arial"/>
          <w:color w:val="3370FF"/>
          <w:sz w:val="32"/>
        </w:rPr>
        <w:t xml:space="preserve">3.1 </w:t>
      </w:r>
      <w:r>
        <w:rPr>
          <w:rFonts w:ascii="Arial" w:hAnsi="Arial" w:eastAsia="等线" w:cs="Arial"/>
          <w:b/>
          <w:sz w:val="32"/>
        </w:rPr>
        <w:t>角色设定</w:t>
      </w:r>
      <w:bookmarkEnd w:id="7"/>
    </w:p>
    <w:p w14:paraId="771C6806">
      <w:pPr>
        <w:spacing w:before="300" w:after="120" w:line="288" w:lineRule="auto"/>
        <w:ind w:left="907"/>
        <w:jc w:val="left"/>
        <w:outlineLvl w:val="2"/>
      </w:pPr>
      <w:bookmarkStart w:id="8" w:name="heading_8"/>
      <w:r>
        <w:rPr>
          <w:rFonts w:ascii="Arial" w:hAnsi="Arial" w:eastAsia="等线" w:cs="Arial"/>
          <w:color w:val="3370FF"/>
          <w:sz w:val="30"/>
        </w:rPr>
        <w:t xml:space="preserve">3.1.1 </w:t>
      </w:r>
      <w:r>
        <w:rPr>
          <w:rFonts w:ascii="Arial" w:hAnsi="Arial" w:eastAsia="等线" w:cs="Arial"/>
          <w:b/>
          <w:sz w:val="30"/>
        </w:rPr>
        <w:t>背景设定</w:t>
      </w:r>
      <w:bookmarkEnd w:id="8"/>
    </w:p>
    <w:p w14:paraId="56FA7314">
      <w:pPr>
        <w:spacing w:before="120" w:after="120" w:line="288" w:lineRule="auto"/>
        <w:ind w:left="0" w:firstLine="0"/>
        <w:jc w:val="left"/>
      </w:pPr>
      <w:r>
        <w:rPr>
          <w:rFonts w:ascii="Arial" w:hAnsi="Arial" w:eastAsia="等线" w:cs="Arial"/>
          <w:sz w:val="22"/>
        </w:rPr>
        <w:t>主角为一位被诅咒的人类，需要追赶一位强大的吸血鬼，夺取他的血液才能解除诅咒</w:t>
      </w:r>
    </w:p>
    <w:p w14:paraId="7212507D">
      <w:pPr>
        <w:spacing w:before="300" w:after="120" w:line="288" w:lineRule="auto"/>
        <w:ind w:left="0"/>
        <w:jc w:val="left"/>
        <w:outlineLvl w:val="2"/>
      </w:pPr>
      <w:bookmarkStart w:id="9" w:name="heading_9"/>
      <w:r>
        <w:rPr>
          <w:rFonts w:ascii="Arial" w:hAnsi="Arial" w:eastAsia="等线" w:cs="Arial"/>
          <w:color w:val="3370FF"/>
          <w:sz w:val="30"/>
        </w:rPr>
        <w:t xml:space="preserve">3.1.2 </w:t>
      </w:r>
      <w:r>
        <w:rPr>
          <w:rFonts w:ascii="Arial" w:hAnsi="Arial" w:eastAsia="等线" w:cs="Arial"/>
          <w:b/>
          <w:sz w:val="30"/>
        </w:rPr>
        <w:t>战斗方式</w:t>
      </w:r>
      <w:bookmarkEnd w:id="9"/>
    </w:p>
    <w:p w14:paraId="4F5168CB">
      <w:pPr>
        <w:spacing w:before="120" w:after="120" w:line="288" w:lineRule="auto"/>
        <w:ind w:left="0" w:firstLine="0"/>
        <w:jc w:val="left"/>
      </w:pPr>
      <w:r>
        <w:rPr>
          <w:rFonts w:ascii="Arial" w:hAnsi="Arial" w:eastAsia="等线" w:cs="Arial"/>
          <w:sz w:val="22"/>
        </w:rPr>
        <w:t>主角能够使用不同的武器进行战斗，能够完成两种简单的攻击模式，向前方左右挥砍，以及向前的的蓄力范围攻击，并且玩家的武器能够击退敌人，主角拥有体力条，当主角进行冲刺的时候会消耗体力条</w:t>
      </w:r>
    </w:p>
    <w:p w14:paraId="51213CE8">
      <w:pPr>
        <w:spacing w:before="120" w:after="120" w:line="288" w:lineRule="auto"/>
        <w:ind w:left="0"/>
        <w:jc w:val="left"/>
      </w:pPr>
      <w:r>
        <w:rPr>
          <w:rFonts w:ascii="Arial" w:hAnsi="Arial" w:eastAsia="等线" w:cs="Arial"/>
          <w:sz w:val="22"/>
        </w:rPr>
        <w:t>近战攻击方式有两种，分别为左键与右键，左键为轻攻击，有四段连击，前三段连击之间都可以停下或者衔接下一段连击，每段连击伤害倍率都各不相同；右键为蓄力重攻击，点击右键时便进入蓄力状态与弹反状态，此时接收到弹反信号便会触发弹反，若无弹反松开右键退出蓄力状态则为普通重攻击，在进行普通重攻击接受到弹反状态时则会触发弹反，蓄力状态可进行三层蓄力，两种弹反与蓄力效果均有各自伤害倍率</w:t>
      </w:r>
    </w:p>
    <w:p w14:paraId="76F2769C">
      <w:pPr>
        <w:spacing w:before="120" w:after="120" w:line="288" w:lineRule="auto"/>
        <w:ind w:left="0"/>
        <w:jc w:val="center"/>
      </w:pPr>
      <w:r>
        <w:drawing>
          <wp:inline distT="0" distB="0" distL="0" distR="0">
            <wp:extent cx="5257800" cy="222885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5257800" cy="2228850"/>
                    </a:xfrm>
                    <a:prstGeom prst="rect">
                      <a:avLst/>
                    </a:prstGeom>
                  </pic:spPr>
                </pic:pic>
              </a:graphicData>
            </a:graphic>
          </wp:inline>
        </w:drawing>
      </w:r>
    </w:p>
    <w:p w14:paraId="4700BA86">
      <w:pPr>
        <w:spacing w:before="260" w:after="120" w:line="288" w:lineRule="auto"/>
        <w:ind w:left="0"/>
        <w:jc w:val="left"/>
        <w:outlineLvl w:val="3"/>
      </w:pPr>
      <w:bookmarkStart w:id="10" w:name="heading_10"/>
      <w:r>
        <w:rPr>
          <w:rFonts w:ascii="Arial" w:hAnsi="Arial" w:eastAsia="等线" w:cs="Arial"/>
          <w:color w:val="3370FF"/>
          <w:sz w:val="28"/>
        </w:rPr>
        <w:t xml:space="preserve">3.1.2.1 </w:t>
      </w:r>
      <w:r>
        <w:rPr>
          <w:rFonts w:ascii="Arial" w:hAnsi="Arial" w:eastAsia="等线" w:cs="Arial"/>
          <w:b/>
          <w:sz w:val="28"/>
        </w:rPr>
        <w:t>武器线总览</w:t>
      </w:r>
      <w:bookmarkEnd w:id="10"/>
    </w:p>
    <w:p w14:paraId="3952D5D7">
      <w:pPr>
        <w:numPr>
          <w:ilvl w:val="0"/>
          <w:numId w:val="9"/>
        </w:numPr>
        <w:spacing w:before="120" w:after="120" w:line="288" w:lineRule="auto"/>
        <w:ind w:left="0"/>
        <w:jc w:val="left"/>
      </w:pPr>
      <w:r>
        <w:rPr>
          <w:rFonts w:ascii="Arial" w:hAnsi="Arial" w:eastAsia="等线" w:cs="Arial"/>
          <w:b/>
          <w:sz w:val="22"/>
        </w:rPr>
        <w:t>定位</w:t>
      </w:r>
      <w:r>
        <w:rPr>
          <w:rFonts w:ascii="Arial" w:hAnsi="Arial" w:eastAsia="等线" w:cs="Arial"/>
          <w:sz w:val="22"/>
        </w:rPr>
        <w:t>：玩家的唯一输出载体。一局内走</w:t>
      </w:r>
      <w:r>
        <w:rPr>
          <w:rFonts w:ascii="Arial" w:hAnsi="Arial" w:eastAsia="等线" w:cs="Arial"/>
          <w:b/>
          <w:sz w:val="22"/>
        </w:rPr>
        <w:t>单武器线</w:t>
      </w:r>
      <w:r>
        <w:rPr>
          <w:rFonts w:ascii="Arial" w:hAnsi="Arial" w:eastAsia="等线" w:cs="Arial"/>
          <w:sz w:val="22"/>
        </w:rPr>
        <w:t>，选定后不可重修。</w:t>
      </w:r>
    </w:p>
    <w:p w14:paraId="49B8ECCF">
      <w:pPr>
        <w:numPr>
          <w:ilvl w:val="0"/>
          <w:numId w:val="10"/>
        </w:numPr>
        <w:spacing w:before="120" w:after="120" w:line="288" w:lineRule="auto"/>
        <w:ind w:left="0"/>
        <w:jc w:val="left"/>
      </w:pPr>
      <w:r>
        <w:rPr>
          <w:rFonts w:ascii="Arial" w:hAnsi="Arial" w:eastAsia="等线" w:cs="Arial"/>
          <w:b/>
          <w:sz w:val="22"/>
        </w:rPr>
        <w:t>触发与输入</w:t>
      </w:r>
      <w:r>
        <w:rPr>
          <w:rFonts w:ascii="Arial" w:hAnsi="Arial" w:eastAsia="等线" w:cs="Arial"/>
          <w:sz w:val="22"/>
        </w:rPr>
        <w:t xml:space="preserve">：开局默认 </w:t>
      </w:r>
      <w:r>
        <w:rPr>
          <w:rFonts w:ascii="Arial" w:hAnsi="Arial" w:eastAsia="等线" w:cs="Arial"/>
          <w:b/>
          <w:sz w:val="22"/>
        </w:rPr>
        <w:t>剑气（sector_wave / weaponId 100）</w:t>
      </w:r>
      <w:r>
        <w:rPr>
          <w:rFonts w:ascii="Arial" w:hAnsi="Arial" w:eastAsia="等线" w:cs="Arial"/>
          <w:sz w:val="22"/>
        </w:rPr>
        <w:t>；其余 4 把通过二级「获得契」解锁后自动切换。</w:t>
      </w:r>
    </w:p>
    <w:p w14:paraId="20A3F5EA">
      <w:pPr>
        <w:numPr>
          <w:ilvl w:val="0"/>
          <w:numId w:val="11"/>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5C996B78">
      <w:pPr>
        <w:numPr>
          <w:ilvl w:val="0"/>
          <w:numId w:val="12"/>
        </w:numPr>
        <w:spacing w:before="120" w:after="120" w:line="288" w:lineRule="auto"/>
        <w:ind w:left="453"/>
        <w:jc w:val="left"/>
      </w:pPr>
      <w:r>
        <w:rPr>
          <w:rFonts w:ascii="Arial" w:hAnsi="Arial" w:eastAsia="等线" w:cs="Arial"/>
          <w:sz w:val="22"/>
        </w:rPr>
        <w:t>五把武器：剑气 100 / 狙击 110 / 步枪 120 / 导弹 130 / 激光 140。</w:t>
      </w:r>
    </w:p>
    <w:p w14:paraId="01967517">
      <w:pPr>
        <w:numPr>
          <w:ilvl w:val="0"/>
          <w:numId w:val="13"/>
        </w:numPr>
        <w:spacing w:before="120" w:after="120" w:line="288" w:lineRule="auto"/>
        <w:ind w:left="453"/>
        <w:jc w:val="left"/>
      </w:pPr>
      <w:r>
        <w:rPr>
          <w:rFonts w:ascii="Arial" w:hAnsi="Arial" w:eastAsia="等线" w:cs="Arial"/>
          <w:sz w:val="22"/>
        </w:rPr>
        <w:t xml:space="preserve">单武器线：获得契 </w:t>
      </w:r>
      <w:r>
        <w:rPr>
          <w:rFonts w:ascii="Consolas" w:hAnsi="Consolas" w:eastAsia="Consolas" w:cs="Consolas"/>
          <w:sz w:val="22"/>
          <w:shd w:val="clear" w:fill="EFF0F1"/>
        </w:rPr>
        <w:t>2001 狙击 / 3001 步枪 / 4001 导弹 / 5001 激光</w:t>
      </w:r>
      <w:r>
        <w:rPr>
          <w:rFonts w:ascii="Arial" w:hAnsi="Arial" w:eastAsia="等线" w:cs="Arial"/>
          <w:sz w:val="22"/>
        </w:rPr>
        <w:t xml:space="preserve"> 四选一，拿到即换装，</w:t>
      </w:r>
      <w:r>
        <w:rPr>
          <w:rFonts w:ascii="Arial" w:hAnsi="Arial" w:eastAsia="等线" w:cs="Arial"/>
          <w:b/>
          <w:sz w:val="22"/>
        </w:rPr>
        <w:t>之后不再出现其他武器线血契</w:t>
      </w:r>
      <w:r>
        <w:rPr>
          <w:rFonts w:ascii="Arial" w:hAnsi="Arial" w:eastAsia="等线" w:cs="Arial"/>
          <w:sz w:val="22"/>
        </w:rPr>
        <w:t>。</w:t>
      </w:r>
    </w:p>
    <w:p w14:paraId="616B1AA7">
      <w:pPr>
        <w:numPr>
          <w:ilvl w:val="0"/>
          <w:numId w:val="14"/>
        </w:numPr>
        <w:spacing w:before="120" w:after="120" w:line="288" w:lineRule="auto"/>
        <w:ind w:left="453"/>
        <w:jc w:val="left"/>
      </w:pPr>
      <w:r>
        <w:rPr>
          <w:rFonts w:ascii="Arial" w:hAnsi="Arial" w:eastAsia="等线" w:cs="Arial"/>
          <w:sz w:val="22"/>
        </w:rPr>
        <w:t xml:space="preserve">攻击方式统一为 </w:t>
      </w:r>
      <w:r>
        <w:rPr>
          <w:rFonts w:ascii="Arial" w:hAnsi="Arial" w:eastAsia="等线" w:cs="Arial"/>
          <w:b/>
          <w:sz w:val="22"/>
        </w:rPr>
        <w:t>按住鼠标左键持续开火</w:t>
      </w:r>
      <w:r>
        <w:rPr>
          <w:rFonts w:ascii="Arial" w:hAnsi="Arial" w:eastAsia="等线" w:cs="Arial"/>
          <w:sz w:val="22"/>
        </w:rPr>
        <w:t>（</w:t>
      </w:r>
      <w:r>
        <w:rPr>
          <w:rFonts w:ascii="Consolas" w:hAnsi="Consolas" w:eastAsia="Consolas" w:cs="Consolas"/>
          <w:sz w:val="22"/>
          <w:shd w:val="clear" w:fill="EFF0F1"/>
        </w:rPr>
        <w:t>PrimaryAction = 鼠标左键</w:t>
      </w:r>
      <w:r>
        <w:rPr>
          <w:rFonts w:ascii="Arial" w:hAnsi="Arial" w:eastAsia="等线" w:cs="Arial"/>
          <w:sz w:val="22"/>
        </w:rPr>
        <w:t>），武器差异体现在弹道、散布、穿透、冷却，不做四段连击 / 蓄力 / 弹反。</w:t>
      </w:r>
    </w:p>
    <w:p w14:paraId="59E5C7EB">
      <w:pPr>
        <w:numPr>
          <w:ilvl w:val="0"/>
          <w:numId w:val="15"/>
        </w:numPr>
        <w:spacing w:before="120" w:after="120" w:line="288" w:lineRule="auto"/>
        <w:ind w:left="453"/>
        <w:jc w:val="left"/>
      </w:pPr>
      <w:r>
        <w:rPr>
          <w:rFonts w:ascii="Arial" w:hAnsi="Arial" w:eastAsia="等线" w:cs="Arial"/>
          <w:sz w:val="22"/>
        </w:rPr>
        <w:t xml:space="preserve">基础伤害 = </w:t>
      </w:r>
      <w:r>
        <w:rPr>
          <w:rFonts w:ascii="Consolas" w:hAnsi="Consolas" w:eastAsia="Consolas" w:cs="Consolas"/>
          <w:sz w:val="22"/>
          <w:shd w:val="clear" w:fill="EFF0F1"/>
        </w:rPr>
        <w:t>DamageStat(10) × 武器 damageMultiplier</w:t>
      </w:r>
      <w:r>
        <w:rPr>
          <w:rFonts w:ascii="Arial" w:hAnsi="Arial" w:eastAsia="等线" w:cs="Arial"/>
          <w:sz w:val="22"/>
        </w:rPr>
        <w:t>。</w:t>
      </w:r>
    </w:p>
    <w:p w14:paraId="2CF15902">
      <w:pPr>
        <w:numPr>
          <w:ilvl w:val="0"/>
          <w:numId w:val="16"/>
        </w:numPr>
        <w:spacing w:before="120" w:after="120" w:line="288" w:lineRule="auto"/>
        <w:ind w:left="0"/>
        <w:jc w:val="left"/>
      </w:pPr>
      <w:r>
        <w:rPr>
          <w:rFonts w:ascii="Arial" w:hAnsi="Arial" w:eastAsia="等线" w:cs="Arial"/>
          <w:b/>
          <w:sz w:val="22"/>
        </w:rPr>
        <w:t>输出</w:t>
      </w:r>
      <w:r>
        <w:rPr>
          <w:rFonts w:ascii="Arial" w:hAnsi="Arial" w:eastAsia="等线" w:cs="Arial"/>
          <w:sz w:val="22"/>
        </w:rPr>
        <w:t>：伤害事件 → 击退 → 元素状态挂载 → 异常状态结算。</w:t>
      </w:r>
    </w:p>
    <w:p w14:paraId="4D565A87">
      <w:pPr>
        <w:numPr>
          <w:ilvl w:val="0"/>
          <w:numId w:val="17"/>
        </w:numPr>
        <w:spacing w:before="120" w:after="120" w:line="288" w:lineRule="auto"/>
        <w:ind w:left="0"/>
        <w:jc w:val="left"/>
      </w:pPr>
      <w:r>
        <w:rPr>
          <w:rFonts w:ascii="Arial" w:hAnsi="Arial" w:eastAsia="等线" w:cs="Arial"/>
          <w:b/>
          <w:sz w:val="22"/>
        </w:rPr>
        <w:t>数值标注</w:t>
      </w:r>
      <w:r>
        <w:rPr>
          <w:rFonts w:ascii="Arial" w:hAnsi="Arial" w:eastAsia="等线" w:cs="Arial"/>
          <w:sz w:val="22"/>
        </w:rPr>
        <w:t>：</w:t>
      </w:r>
    </w:p>
    <w:p w14:paraId="5EB740AA">
      <w:pPr>
        <w:spacing w:before="120" w:after="120" w:line="288" w:lineRule="auto"/>
        <w:ind w:left="0"/>
      </w:pPr>
      <w:r>
        <w:object>
          <v:shape id="_x0000_i1026" o:spt="75" type="#_x0000_t75" style="height:197pt;width:414pt;" o:ole="t" filled="f" o:preferrelative="t" stroked="f" coordsize="21600,21600">
            <v:path/>
            <v:fill on="f" focussize="0,0"/>
            <v:stroke on="f" joinstyle="miter"/>
            <v:imagedata r:id="rId11" o:title=""/>
            <o:lock v:ext="edit" aspectratio="t"/>
            <w10:wrap type="none"/>
            <w10:anchorlock/>
          </v:shape>
          <o:OLEObject Type="Embed" ProgID="Excel.Sheet.12" ShapeID="_x0000_i1026" DrawAspect="Icon" ObjectID="_1468075726" r:id="rId10">
            <o:LockedField>false</o:LockedField>
          </o:OLEObject>
        </w:object>
      </w:r>
    </w:p>
    <w:p w14:paraId="190FDED3">
      <w:pPr>
        <w:spacing w:after="120"/>
        <w:ind w:left="0"/>
        <w:jc w:val="center"/>
      </w:pPr>
      <w:r>
        <w:rPr>
          <w:rFonts w:ascii="Arial" w:hAnsi="Arial" w:eastAsia="等线" w:cs="Arial"/>
          <w:b/>
          <w:sz w:val="22"/>
        </w:rPr>
        <w:t>点击图片可查看完整电子表格</w:t>
      </w:r>
    </w:p>
    <w:p w14:paraId="0DC7CF91">
      <w:pPr>
        <w:spacing w:before="260" w:after="120" w:line="288" w:lineRule="auto"/>
        <w:ind w:left="0"/>
        <w:jc w:val="left"/>
        <w:outlineLvl w:val="3"/>
      </w:pPr>
      <w:bookmarkStart w:id="11" w:name="heading_11"/>
      <w:r>
        <w:rPr>
          <w:rFonts w:ascii="Arial" w:hAnsi="Arial" w:eastAsia="等线" w:cs="Arial"/>
          <w:color w:val="3370FF"/>
          <w:sz w:val="28"/>
        </w:rPr>
        <w:t xml:space="preserve">3.1.2.2 </w:t>
      </w:r>
      <w:r>
        <w:rPr>
          <w:rFonts w:ascii="Arial" w:hAnsi="Arial" w:eastAsia="等线" w:cs="Arial"/>
          <w:b/>
          <w:sz w:val="28"/>
        </w:rPr>
        <w:t>对单与清杂基线</w:t>
      </w:r>
      <w:bookmarkEnd w:id="11"/>
    </w:p>
    <w:p w14:paraId="291A423A">
      <w:pPr>
        <w:numPr>
          <w:ilvl w:val="0"/>
          <w:numId w:val="18"/>
        </w:numPr>
        <w:spacing w:before="120" w:after="120" w:line="288" w:lineRule="auto"/>
        <w:ind w:left="0"/>
        <w:jc w:val="left"/>
      </w:pPr>
      <w:r>
        <w:rPr>
          <w:rFonts w:ascii="Arial" w:hAnsi="Arial" w:eastAsia="等线" w:cs="Arial"/>
          <w:b/>
          <w:sz w:val="22"/>
        </w:rPr>
        <w:t>定位</w:t>
      </w:r>
      <w:r>
        <w:rPr>
          <w:rFonts w:ascii="Arial" w:hAnsi="Arial" w:eastAsia="等线" w:cs="Arial"/>
          <w:sz w:val="22"/>
        </w:rPr>
        <w:t>：武器强弱的唯一评判口径。判强弱必须</w:t>
      </w:r>
      <w:r>
        <w:rPr>
          <w:rFonts w:ascii="Arial" w:hAnsi="Arial" w:eastAsia="等线" w:cs="Arial"/>
          <w:b/>
          <w:sz w:val="22"/>
        </w:rPr>
        <w:t>同局轮换对照</w:t>
      </w:r>
      <w:r>
        <w:rPr>
          <w:rFonts w:ascii="Arial" w:hAnsi="Arial" w:eastAsia="等线" w:cs="Arial"/>
          <w:sz w:val="22"/>
        </w:rPr>
        <w:t>，不能跨局比。</w:t>
      </w:r>
    </w:p>
    <w:p w14:paraId="2BB11380">
      <w:pPr>
        <w:numPr>
          <w:ilvl w:val="0"/>
          <w:numId w:val="19"/>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46BC8050">
      <w:pPr>
        <w:numPr>
          <w:ilvl w:val="0"/>
          <w:numId w:val="20"/>
        </w:numPr>
        <w:spacing w:before="120" w:after="120" w:line="288" w:lineRule="auto"/>
        <w:ind w:left="453"/>
        <w:jc w:val="left"/>
      </w:pPr>
      <w:r>
        <w:rPr>
          <w:rFonts w:ascii="Arial" w:hAnsi="Arial" w:eastAsia="等线" w:cs="Arial"/>
          <w:sz w:val="22"/>
        </w:rPr>
        <w:t>对单排序：</w:t>
      </w:r>
      <w:r>
        <w:rPr>
          <w:rFonts w:ascii="Arial" w:hAnsi="Arial" w:eastAsia="等线" w:cs="Arial"/>
          <w:b/>
          <w:sz w:val="22"/>
        </w:rPr>
        <w:t>步枪 &gt; 激光 &gt; 导弹（虚高）&gt; 狙击 &gt; 剑气</w:t>
      </w:r>
    </w:p>
    <w:p w14:paraId="31D788F4">
      <w:pPr>
        <w:numPr>
          <w:ilvl w:val="0"/>
          <w:numId w:val="21"/>
        </w:numPr>
        <w:spacing w:before="120" w:after="120" w:line="288" w:lineRule="auto"/>
        <w:ind w:left="453"/>
        <w:jc w:val="left"/>
      </w:pPr>
      <w:r>
        <w:rPr>
          <w:rFonts w:ascii="Arial" w:hAnsi="Arial" w:eastAsia="等线" w:cs="Arial"/>
          <w:sz w:val="22"/>
        </w:rPr>
        <w:t>清杂排序（20 倍速饱和密度）：</w:t>
      </w:r>
      <w:r>
        <w:rPr>
          <w:rFonts w:ascii="Arial" w:hAnsi="Arial" w:eastAsia="等线" w:cs="Arial"/>
          <w:b/>
          <w:sz w:val="22"/>
        </w:rPr>
        <w:t>导弹 &gt; 剑气 &gt; 狙击 &gt; 激光 &gt; 步枪</w:t>
      </w:r>
    </w:p>
    <w:p w14:paraId="33D807CC">
      <w:pPr>
        <w:numPr>
          <w:ilvl w:val="0"/>
          <w:numId w:val="22"/>
        </w:numPr>
        <w:spacing w:before="120" w:after="120" w:line="288" w:lineRule="auto"/>
        <w:ind w:left="0"/>
        <w:jc w:val="left"/>
      </w:pPr>
      <w:r>
        <w:rPr>
          <w:rFonts w:ascii="Arial" w:hAnsi="Arial" w:eastAsia="等线" w:cs="Arial"/>
          <w:b/>
          <w:sz w:val="22"/>
        </w:rPr>
        <w:t>数值标注</w:t>
      </w:r>
      <w:r>
        <w:rPr>
          <w:rFonts w:ascii="Arial" w:hAnsi="Arial" w:eastAsia="等线" w:cs="Arial"/>
          <w:sz w:val="22"/>
        </w:rPr>
        <w:t xml:space="preserve">：完整实测见 </w:t>
      </w:r>
      <w:r>
        <w:rPr>
          <w:rFonts w:ascii="Consolas" w:hAnsi="Consolas" w:eastAsia="Consolas" w:cs="Consolas"/>
          <w:sz w:val="22"/>
          <w:shd w:val="clear" w:fill="EFF0F1"/>
        </w:rPr>
        <w:t>玩家属性数值修改速查表.md</w:t>
      </w:r>
      <w:r>
        <w:rPr>
          <w:rFonts w:ascii="Arial" w:hAnsi="Arial" w:eastAsia="等线" w:cs="Arial"/>
          <w:sz w:val="22"/>
        </w:rPr>
        <w:t xml:space="preserve"> §6.5（对单木桩）与 §6.8（20 倍速清杂）。</w:t>
      </w:r>
    </w:p>
    <w:p w14:paraId="2AACD892">
      <w:pPr>
        <w:spacing w:before="260" w:after="120" w:line="288" w:lineRule="auto"/>
        <w:ind w:left="0"/>
        <w:jc w:val="left"/>
        <w:outlineLvl w:val="3"/>
      </w:pPr>
      <w:bookmarkStart w:id="12" w:name="heading_12"/>
      <w:r>
        <w:rPr>
          <w:rFonts w:ascii="Arial" w:hAnsi="Arial" w:eastAsia="等线" w:cs="Arial"/>
          <w:color w:val="3370FF"/>
          <w:sz w:val="28"/>
        </w:rPr>
        <w:t xml:space="preserve">3.1.2.3 </w:t>
      </w:r>
      <w:r>
        <w:rPr>
          <w:rFonts w:ascii="Arial" w:hAnsi="Arial" w:eastAsia="等线" w:cs="Arial"/>
          <w:b/>
          <w:sz w:val="28"/>
        </w:rPr>
        <w:t>穿透与击退</w:t>
      </w:r>
      <w:bookmarkEnd w:id="12"/>
    </w:p>
    <w:p w14:paraId="067A1E53">
      <w:pPr>
        <w:numPr>
          <w:ilvl w:val="0"/>
          <w:numId w:val="23"/>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65CE3F8C">
      <w:pPr>
        <w:numPr>
          <w:ilvl w:val="0"/>
          <w:numId w:val="24"/>
        </w:numPr>
        <w:spacing w:before="120" w:after="120" w:line="288" w:lineRule="auto"/>
        <w:ind w:left="453"/>
        <w:jc w:val="left"/>
      </w:pPr>
      <w:r>
        <w:rPr>
          <w:rFonts w:ascii="Arial" w:hAnsi="Arial" w:eastAsia="等线" w:cs="Arial"/>
          <w:sz w:val="22"/>
        </w:rPr>
        <w:t>穿透为</w:t>
      </w:r>
      <w:r>
        <w:rPr>
          <w:rFonts w:ascii="Arial" w:hAnsi="Arial" w:eastAsia="等线" w:cs="Arial"/>
          <w:b/>
          <w:sz w:val="22"/>
        </w:rPr>
        <w:t>消耗制</w:t>
      </w:r>
      <w:r>
        <w:rPr>
          <w:rFonts w:ascii="Arial" w:hAnsi="Arial" w:eastAsia="等线" w:cs="Arial"/>
          <w:sz w:val="22"/>
        </w:rPr>
        <w:t xml:space="preserve">，全武器共用一份 </w:t>
      </w:r>
      <w:r>
        <w:rPr>
          <w:rFonts w:ascii="Consolas" w:hAnsi="Consolas" w:eastAsia="Consolas" w:cs="Consolas"/>
          <w:sz w:val="22"/>
          <w:shd w:val="clear" w:fill="EFF0F1"/>
        </w:rPr>
        <w:t>VH_PierceCostConfig</w:t>
      </w:r>
      <w:r>
        <w:rPr>
          <w:rFonts w:ascii="Arial" w:hAnsi="Arial" w:eastAsia="等线" w:cs="Arial"/>
          <w:sz w:val="22"/>
        </w:rPr>
        <w:t>；Boss 站位消耗 30（原 999 已改）。</w:t>
      </w:r>
    </w:p>
    <w:p w14:paraId="69A79770">
      <w:pPr>
        <w:numPr>
          <w:ilvl w:val="0"/>
          <w:numId w:val="25"/>
        </w:numPr>
        <w:spacing w:before="120" w:after="120" w:line="288" w:lineRule="auto"/>
        <w:ind w:left="453"/>
        <w:jc w:val="left"/>
      </w:pPr>
      <w:r>
        <w:rPr>
          <w:rFonts w:ascii="Arial" w:hAnsi="Arial" w:eastAsia="等线" w:cs="Arial"/>
          <w:sz w:val="22"/>
        </w:rPr>
        <w:t xml:space="preserve">击退力 = 全局 </w:t>
      </w:r>
      <w:r>
        <w:rPr>
          <w:rFonts w:ascii="Consolas" w:hAnsi="Consolas" w:eastAsia="Consolas" w:cs="Consolas"/>
          <w:sz w:val="22"/>
          <w:shd w:val="clear" w:fill="EFF0F1"/>
        </w:rPr>
        <w:t>KnockbackForceStat(5) × 武器 multiplier</w:t>
      </w:r>
      <w:r>
        <w:rPr>
          <w:rFonts w:ascii="Arial" w:hAnsi="Arial" w:eastAsia="等线" w:cs="Arial"/>
          <w:sz w:val="22"/>
        </w:rPr>
        <w:t>；Boss 与精英怪有独立抗击退。</w:t>
      </w:r>
    </w:p>
    <w:p w14:paraId="67D277B0">
      <w:pPr>
        <w:numPr>
          <w:ilvl w:val="0"/>
          <w:numId w:val="26"/>
        </w:numPr>
        <w:spacing w:before="120" w:after="120" w:line="288" w:lineRule="auto"/>
        <w:ind w:left="453"/>
        <w:jc w:val="left"/>
      </w:pPr>
      <w:r>
        <w:rPr>
          <w:rFonts w:ascii="Arial" w:hAnsi="Arial" w:eastAsia="等线" w:cs="Arial"/>
          <w:sz w:val="22"/>
        </w:rPr>
        <w:t>飞行物与站位判定</w:t>
      </w:r>
      <w:r>
        <w:rPr>
          <w:rFonts w:ascii="Arial" w:hAnsi="Arial" w:eastAsia="等线" w:cs="Arial"/>
          <w:b/>
          <w:sz w:val="22"/>
        </w:rPr>
        <w:t>只比 XZ 平面</w:t>
      </w:r>
      <w:r>
        <w:rPr>
          <w:rFonts w:ascii="Arial" w:hAnsi="Arial" w:eastAsia="等线" w:cs="Arial"/>
          <w:sz w:val="22"/>
        </w:rPr>
        <w:t>（忽略高度差）。</w:t>
      </w:r>
    </w:p>
    <w:p w14:paraId="7F181532">
      <w:pPr>
        <w:spacing w:before="300" w:after="120" w:line="288" w:lineRule="auto"/>
        <w:ind w:left="0"/>
        <w:jc w:val="left"/>
        <w:outlineLvl w:val="2"/>
      </w:pPr>
      <w:bookmarkStart w:id="13" w:name="heading_13"/>
      <w:r>
        <w:rPr>
          <w:rFonts w:ascii="Arial" w:hAnsi="Arial" w:eastAsia="等线" w:cs="Arial"/>
          <w:color w:val="3370FF"/>
          <w:sz w:val="30"/>
        </w:rPr>
        <w:t xml:space="preserve">3.1.3 </w:t>
      </w:r>
      <w:r>
        <w:rPr>
          <w:rFonts w:ascii="Arial" w:hAnsi="Arial" w:eastAsia="等线" w:cs="Arial"/>
          <w:b/>
          <w:sz w:val="30"/>
        </w:rPr>
        <w:t>特殊状态</w:t>
      </w:r>
      <w:bookmarkEnd w:id="13"/>
    </w:p>
    <w:p w14:paraId="238FF085">
      <w:pPr>
        <w:spacing w:before="260" w:after="120" w:line="288" w:lineRule="auto"/>
        <w:ind w:left="0"/>
        <w:jc w:val="left"/>
        <w:outlineLvl w:val="3"/>
      </w:pPr>
      <w:bookmarkStart w:id="14" w:name="heading_14"/>
      <w:r>
        <w:rPr>
          <w:rFonts w:ascii="Arial" w:hAnsi="Arial" w:eastAsia="等线" w:cs="Arial"/>
          <w:color w:val="3370FF"/>
          <w:sz w:val="28"/>
        </w:rPr>
        <w:t xml:space="preserve">3.1.3.1 </w:t>
      </w:r>
      <w:r>
        <w:rPr>
          <w:rFonts w:ascii="Arial" w:hAnsi="Arial" w:eastAsia="等线" w:cs="Arial"/>
          <w:b/>
          <w:sz w:val="28"/>
        </w:rPr>
        <w:t>猩红状态</w:t>
      </w:r>
      <w:bookmarkEnd w:id="14"/>
    </w:p>
    <w:p w14:paraId="0B8D4FE5">
      <w:pPr>
        <w:spacing w:before="120" w:after="120" w:line="288" w:lineRule="auto"/>
        <w:ind w:left="0" w:firstLine="0"/>
        <w:jc w:val="left"/>
      </w:pPr>
      <w:r>
        <w:rPr>
          <w:rFonts w:ascii="Arial" w:hAnsi="Arial" w:eastAsia="等线" w:cs="Arial"/>
          <w:sz w:val="22"/>
        </w:rPr>
        <w:t>然后主角因为诅咒的原因，当血量越低或者倒计时越逼近的时候，会逐渐进入猩红状态，越接近猩红状态，主角的攻速与移速会有不同幅度的加成，并且也会伴随有其他buff，例如屏幕变红或者变暗等，当倒计时为0或者血量为0时即结束游戏</w:t>
      </w:r>
    </w:p>
    <w:p w14:paraId="7392E24D">
      <w:pPr>
        <w:spacing w:before="260" w:after="120" w:line="288" w:lineRule="auto"/>
        <w:ind w:left="0"/>
        <w:jc w:val="left"/>
        <w:outlineLvl w:val="3"/>
      </w:pPr>
      <w:bookmarkStart w:id="15" w:name="heading_15"/>
      <w:r>
        <w:rPr>
          <w:rFonts w:ascii="Arial" w:hAnsi="Arial" w:eastAsia="等线" w:cs="Arial"/>
          <w:color w:val="3370FF"/>
          <w:sz w:val="28"/>
        </w:rPr>
        <w:t xml:space="preserve">3.1.3.2 </w:t>
      </w:r>
      <w:r>
        <w:rPr>
          <w:rFonts w:ascii="Arial" w:hAnsi="Arial" w:eastAsia="等线" w:cs="Arial"/>
          <w:b/>
          <w:sz w:val="28"/>
        </w:rPr>
        <w:t>疾跑状态</w:t>
      </w:r>
      <w:bookmarkEnd w:id="15"/>
    </w:p>
    <w:p w14:paraId="23D9A869">
      <w:pPr>
        <w:spacing w:before="120" w:after="120" w:line="288" w:lineRule="auto"/>
        <w:ind w:left="0"/>
        <w:jc w:val="left"/>
      </w:pPr>
      <w:r>
        <w:rPr>
          <w:rFonts w:ascii="Arial" w:hAnsi="Arial" w:eastAsia="等线" w:cs="Arial"/>
          <w:b/>
          <w:sz w:val="22"/>
        </w:rPr>
        <w:t>定位：</w:t>
      </w:r>
      <w:r>
        <w:rPr>
          <w:rFonts w:ascii="Arial" w:hAnsi="Arial" w:eastAsia="等线" w:cs="Arial"/>
          <w:sz w:val="22"/>
        </w:rPr>
        <w:t>按住 Shift 进入的持续加速状态，用于追赶 Boss、缩短与 Boss 的距离。</w:t>
      </w:r>
    </w:p>
    <w:p w14:paraId="1FABC56A">
      <w:pPr>
        <w:spacing w:before="120" w:after="120" w:line="288" w:lineRule="auto"/>
        <w:ind w:left="0"/>
        <w:jc w:val="left"/>
      </w:pPr>
      <w:r>
        <w:rPr>
          <w:rFonts w:ascii="Arial" w:hAnsi="Arial" w:eastAsia="等线" w:cs="Arial"/>
          <w:b/>
          <w:sz w:val="22"/>
        </w:rPr>
        <w:t>关键规则：</w:t>
      </w:r>
    </w:p>
    <w:p w14:paraId="652FF7DA">
      <w:pPr>
        <w:numPr>
          <w:ilvl w:val="0"/>
          <w:numId w:val="27"/>
        </w:numPr>
        <w:spacing w:before="120" w:after="120" w:line="288" w:lineRule="auto"/>
        <w:ind w:left="0"/>
        <w:jc w:val="left"/>
      </w:pPr>
      <w:r>
        <w:rPr>
          <w:rFonts w:ascii="Arial" w:hAnsi="Arial" w:eastAsia="等线" w:cs="Arial"/>
          <w:sz w:val="22"/>
        </w:rPr>
        <w:t>按住 Shift 获得突破极限的移动速度（约为普通走路的 2 倍），用于追上 Boss、削减其格挡条。</w:t>
      </w:r>
    </w:p>
    <w:p w14:paraId="6A1EA167">
      <w:pPr>
        <w:numPr>
          <w:ilvl w:val="0"/>
          <w:numId w:val="28"/>
        </w:numPr>
        <w:spacing w:before="120" w:after="120" w:line="288" w:lineRule="auto"/>
        <w:ind w:left="0"/>
        <w:jc w:val="left"/>
      </w:pPr>
      <w:r>
        <w:rPr>
          <w:rFonts w:ascii="Arial" w:hAnsi="Arial" w:eastAsia="等线" w:cs="Arial"/>
          <w:b/>
          <w:sz w:val="22"/>
        </w:rPr>
        <w:t>持续消耗体力</w:t>
      </w:r>
      <w:r>
        <w:rPr>
          <w:rFonts w:ascii="Arial" w:hAnsi="Arial" w:eastAsia="等线" w:cs="Arial"/>
          <w:sz w:val="22"/>
        </w:rPr>
        <w:t>：疾跑每秒消耗体力（当前值 20 点/秒）。</w:t>
      </w:r>
    </w:p>
    <w:p w14:paraId="0053FF06">
      <w:pPr>
        <w:numPr>
          <w:ilvl w:val="0"/>
          <w:numId w:val="29"/>
        </w:numPr>
        <w:spacing w:before="120" w:after="120" w:line="288" w:lineRule="auto"/>
        <w:ind w:left="0"/>
        <w:jc w:val="left"/>
      </w:pPr>
      <w:r>
        <w:rPr>
          <w:rFonts w:ascii="Arial" w:hAnsi="Arial" w:eastAsia="等线" w:cs="Arial"/>
          <w:b/>
          <w:sz w:val="22"/>
        </w:rPr>
        <w:t>边跑边回</w:t>
      </w:r>
      <w:r>
        <w:rPr>
          <w:rFonts w:ascii="Arial" w:hAnsi="Arial" w:eastAsia="等线" w:cs="Arial"/>
          <w:sz w:val="22"/>
        </w:rPr>
        <w:t>：疾跑期间体力恢复</w:t>
      </w:r>
      <w:r>
        <w:rPr>
          <w:rFonts w:ascii="Arial" w:hAnsi="Arial" w:eastAsia="等线" w:cs="Arial"/>
          <w:b/>
          <w:sz w:val="22"/>
        </w:rPr>
        <w:t>不中断</w:t>
      </w:r>
      <w:r>
        <w:rPr>
          <w:rFonts w:ascii="Arial" w:hAnsi="Arial" w:eastAsia="等线" w:cs="Arial"/>
          <w:sz w:val="22"/>
        </w:rPr>
        <w:t>，仍然每秒恢复（基础 15 点/秒）。因此疾跑的实际净消耗为 20 − 15 = 5 点/秒，满体力约可连续疾跑 20 秒。</w:t>
      </w:r>
    </w:p>
    <w:p w14:paraId="297952BA">
      <w:pPr>
        <w:numPr>
          <w:ilvl w:val="0"/>
          <w:numId w:val="30"/>
        </w:numPr>
        <w:spacing w:before="120" w:after="120" w:line="288" w:lineRule="auto"/>
        <w:ind w:left="0"/>
        <w:jc w:val="left"/>
      </w:pPr>
      <w:r>
        <w:rPr>
          <w:rFonts w:ascii="Arial" w:hAnsi="Arial" w:eastAsia="等线" w:cs="Arial"/>
          <w:sz w:val="22"/>
        </w:rPr>
        <w:t>脱战状态下（附近无怪）体力恢复翻倍，疾跑时甚至能越跑越多（详见 §3.1.5 体力恢复）。</w:t>
      </w:r>
    </w:p>
    <w:p w14:paraId="5DFC315E">
      <w:pPr>
        <w:spacing w:before="260" w:after="120" w:line="288" w:lineRule="auto"/>
        <w:ind w:left="0"/>
        <w:jc w:val="left"/>
        <w:outlineLvl w:val="3"/>
      </w:pPr>
      <w:bookmarkStart w:id="16" w:name="heading_16"/>
      <w:r>
        <w:rPr>
          <w:rFonts w:ascii="Arial" w:hAnsi="Arial" w:eastAsia="等线" w:cs="Arial"/>
          <w:color w:val="3370FF"/>
          <w:sz w:val="28"/>
        </w:rPr>
        <w:t xml:space="preserve">3.1.3.3 </w:t>
      </w:r>
      <w:r>
        <w:rPr>
          <w:rFonts w:ascii="Arial" w:hAnsi="Arial" w:eastAsia="等线" w:cs="Arial"/>
          <w:b/>
          <w:sz w:val="28"/>
        </w:rPr>
        <w:t>冲刺状态</w:t>
      </w:r>
      <w:bookmarkEnd w:id="16"/>
    </w:p>
    <w:p w14:paraId="0CACE8EB">
      <w:pPr>
        <w:numPr>
          <w:ilvl w:val="0"/>
          <w:numId w:val="31"/>
        </w:numPr>
        <w:spacing w:before="120" w:after="120" w:line="288" w:lineRule="auto"/>
        <w:ind w:left="0"/>
        <w:jc w:val="left"/>
      </w:pPr>
      <w:r>
        <w:rPr>
          <w:rFonts w:ascii="Arial" w:hAnsi="Arial" w:eastAsia="等线" w:cs="Arial"/>
          <w:sz w:val="22"/>
        </w:rPr>
        <w:t>冲刺为空格触发的</w:t>
      </w:r>
      <w:r>
        <w:rPr>
          <w:rFonts w:ascii="Arial" w:hAnsi="Arial" w:eastAsia="等线" w:cs="Arial"/>
          <w:b/>
          <w:sz w:val="22"/>
        </w:rPr>
        <w:t>一次性突进位移</w:t>
      </w:r>
      <w:r>
        <w:rPr>
          <w:rFonts w:ascii="Arial" w:hAnsi="Arial" w:eastAsia="等线" w:cs="Arial"/>
          <w:sz w:val="22"/>
        </w:rPr>
        <w:t>，一次冲刺移动约 4 米（当前值），消耗 15 点体力。</w:t>
      </w:r>
    </w:p>
    <w:p w14:paraId="7FE6DB0D">
      <w:pPr>
        <w:numPr>
          <w:ilvl w:val="0"/>
          <w:numId w:val="32"/>
        </w:numPr>
        <w:spacing w:before="120" w:after="120" w:line="288" w:lineRule="auto"/>
        <w:ind w:left="0"/>
        <w:jc w:val="left"/>
      </w:pPr>
      <w:r>
        <w:rPr>
          <w:rFonts w:ascii="Arial" w:hAnsi="Arial" w:eastAsia="等线" w:cs="Arial"/>
          <w:b/>
          <w:sz w:val="22"/>
        </w:rPr>
        <w:t>冲刺无实体</w:t>
      </w:r>
      <w:r>
        <w:rPr>
          <w:rFonts w:ascii="Arial" w:hAnsi="Arial" w:eastAsia="等线" w:cs="Arial"/>
          <w:sz w:val="22"/>
        </w:rPr>
        <w:t>：冲刺瞬间玩家进入"无实体"状态，可直接穿过障碍物与敌人，不会被墙或小怪挡住。</w:t>
      </w:r>
    </w:p>
    <w:p w14:paraId="71817E58">
      <w:pPr>
        <w:numPr>
          <w:ilvl w:val="0"/>
          <w:numId w:val="33"/>
        </w:numPr>
        <w:spacing w:before="120" w:after="120" w:line="288" w:lineRule="auto"/>
        <w:ind w:left="0"/>
        <w:jc w:val="left"/>
      </w:pPr>
      <w:r>
        <w:rPr>
          <w:rFonts w:ascii="Arial" w:hAnsi="Arial" w:eastAsia="等线" w:cs="Arial"/>
          <w:b/>
          <w:sz w:val="22"/>
        </w:rPr>
        <w:t>落点防卡墙</w:t>
      </w:r>
      <w:r>
        <w:rPr>
          <w:rFonts w:ascii="Arial" w:hAnsi="Arial" w:eastAsia="等线" w:cs="Arial"/>
          <w:sz w:val="22"/>
        </w:rPr>
        <w:t>：冲刺结束后会校验落点，若落在建筑/墙体内，自动校正到最近的空地上，保证玩家不会卡进建筑里。</w:t>
      </w:r>
    </w:p>
    <w:p w14:paraId="2DB374CC">
      <w:pPr>
        <w:numPr>
          <w:ilvl w:val="0"/>
          <w:numId w:val="34"/>
        </w:numPr>
        <w:spacing w:before="120" w:after="120" w:line="288" w:lineRule="auto"/>
        <w:ind w:left="0"/>
        <w:jc w:val="left"/>
      </w:pPr>
      <w:r>
        <w:rPr>
          <w:rFonts w:ascii="Arial" w:hAnsi="Arial" w:eastAsia="等线" w:cs="Arial"/>
          <w:b/>
          <w:sz w:val="22"/>
        </w:rPr>
        <w:t>冲刺后体力恢复延迟</w:t>
      </w:r>
      <w:r>
        <w:rPr>
          <w:rFonts w:ascii="Arial" w:hAnsi="Arial" w:eastAsia="等线" w:cs="Arial"/>
          <w:sz w:val="22"/>
        </w:rPr>
        <w:t>：冲刺会打断体力恢复，冲刺结束约 0.2 秒后体力才重新开始恢复（当前值）。</w:t>
      </w:r>
    </w:p>
    <w:p w14:paraId="0F76AFB3">
      <w:pPr>
        <w:spacing w:before="260" w:after="120" w:line="288" w:lineRule="auto"/>
        <w:ind w:left="0"/>
        <w:jc w:val="left"/>
        <w:outlineLvl w:val="3"/>
      </w:pPr>
      <w:bookmarkStart w:id="17" w:name="heading_17"/>
      <w:r>
        <w:rPr>
          <w:rFonts w:ascii="Arial" w:hAnsi="Arial" w:eastAsia="等线" w:cs="Arial"/>
          <w:color w:val="3370FF"/>
          <w:sz w:val="28"/>
        </w:rPr>
        <w:t xml:space="preserve">3.1.3.4 </w:t>
      </w:r>
      <w:r>
        <w:rPr>
          <w:rFonts w:ascii="Arial" w:hAnsi="Arial" w:eastAsia="等线" w:cs="Arial"/>
          <w:b/>
          <w:sz w:val="28"/>
        </w:rPr>
        <w:t>脱战自动回血状态</w:t>
      </w:r>
      <w:bookmarkEnd w:id="17"/>
    </w:p>
    <w:p w14:paraId="34CA4657">
      <w:pPr>
        <w:numPr>
          <w:ilvl w:val="0"/>
          <w:numId w:val="35"/>
        </w:numPr>
        <w:spacing w:before="120" w:after="120" w:line="288" w:lineRule="auto"/>
        <w:ind w:left="0"/>
        <w:jc w:val="left"/>
      </w:pPr>
      <w:r>
        <w:rPr>
          <w:rFonts w:ascii="Arial" w:hAnsi="Arial" w:eastAsia="等线" w:cs="Arial"/>
          <w:b/>
          <w:sz w:val="22"/>
        </w:rPr>
        <w:t>定位</w:t>
      </w:r>
      <w:r>
        <w:rPr>
          <w:rFonts w:ascii="Arial" w:hAnsi="Arial" w:eastAsia="等线" w:cs="Arial"/>
          <w:sz w:val="22"/>
        </w:rPr>
        <w:t>：玩家的续航兜底，让「残血逃跑」成为有效策略，避免非 Boss 战的意外死亡累积成死局。</w:t>
      </w:r>
    </w:p>
    <w:p w14:paraId="3255F33E">
      <w:pPr>
        <w:numPr>
          <w:ilvl w:val="0"/>
          <w:numId w:val="36"/>
        </w:numPr>
        <w:spacing w:before="120" w:after="120" w:line="288" w:lineRule="auto"/>
        <w:ind w:left="0"/>
        <w:jc w:val="left"/>
      </w:pPr>
      <w:r>
        <w:rPr>
          <w:rFonts w:ascii="Arial" w:hAnsi="Arial" w:eastAsia="等线" w:cs="Arial"/>
          <w:b/>
          <w:sz w:val="22"/>
        </w:rPr>
        <w:t>触发与输入</w:t>
      </w:r>
      <w:r>
        <w:rPr>
          <w:rFonts w:ascii="Arial" w:hAnsi="Arial" w:eastAsia="等线" w:cs="Arial"/>
          <w:sz w:val="22"/>
        </w:rPr>
        <w:t>：距</w:t>
      </w:r>
      <w:r>
        <w:rPr>
          <w:rFonts w:ascii="Arial" w:hAnsi="Arial" w:eastAsia="等线" w:cs="Arial"/>
          <w:b/>
          <w:sz w:val="22"/>
        </w:rPr>
        <w:t>最后一次掉血</w:t>
      </w:r>
      <w:r>
        <w:rPr>
          <w:rFonts w:ascii="Arial" w:hAnsi="Arial" w:eastAsia="等线" w:cs="Arial"/>
          <w:sz w:val="22"/>
        </w:rPr>
        <w:t xml:space="preserve">超过 </w:t>
      </w:r>
      <w:r>
        <w:rPr>
          <w:rFonts w:ascii="Consolas" w:hAnsi="Consolas" w:eastAsia="Consolas" w:cs="Consolas"/>
          <w:sz w:val="22"/>
          <w:shd w:val="clear" w:fill="EFF0F1"/>
        </w:rPr>
        <w:t>regenDelaySeconds</w:t>
      </w:r>
      <w:r>
        <w:rPr>
          <w:rFonts w:ascii="Arial" w:hAnsi="Arial" w:eastAsia="等线" w:cs="Arial"/>
          <w:sz w:val="22"/>
        </w:rPr>
        <w:t xml:space="preserve"> 后逐秒回血；回血途中再次掉血则</w:t>
      </w:r>
      <w:r>
        <w:rPr>
          <w:rFonts w:ascii="Arial" w:hAnsi="Arial" w:eastAsia="等线" w:cs="Arial"/>
          <w:b/>
          <w:sz w:val="22"/>
        </w:rPr>
        <w:t>重新计时</w:t>
      </w:r>
      <w:r>
        <w:rPr>
          <w:rFonts w:ascii="Arial" w:hAnsi="Arial" w:eastAsia="等线" w:cs="Arial"/>
          <w:sz w:val="22"/>
        </w:rPr>
        <w:t>。</w:t>
      </w:r>
    </w:p>
    <w:p w14:paraId="4E607792">
      <w:pPr>
        <w:numPr>
          <w:ilvl w:val="0"/>
          <w:numId w:val="37"/>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5CA41986">
      <w:pPr>
        <w:numPr>
          <w:ilvl w:val="0"/>
          <w:numId w:val="38"/>
        </w:numPr>
        <w:spacing w:before="120" w:after="120" w:line="288" w:lineRule="auto"/>
        <w:ind w:left="453"/>
        <w:jc w:val="left"/>
      </w:pPr>
      <w:r>
        <w:rPr>
          <w:rFonts w:ascii="Arial" w:hAnsi="Arial" w:eastAsia="等线" w:cs="Arial"/>
          <w:sz w:val="22"/>
        </w:rPr>
        <w:t xml:space="preserve">每秒恢复 </w:t>
      </w:r>
      <w:r>
        <w:rPr>
          <w:rFonts w:ascii="Arial" w:hAnsi="Arial" w:eastAsia="等线" w:cs="Arial"/>
          <w:b/>
          <w:sz w:val="22"/>
        </w:rPr>
        <w:t>当前最大生命值</w:t>
      </w:r>
      <w:r>
        <w:rPr>
          <w:rFonts w:ascii="Arial" w:hAnsi="Arial" w:eastAsia="等线" w:cs="Arial"/>
          <w:sz w:val="22"/>
        </w:rPr>
        <w:t xml:space="preserve">的 </w:t>
      </w:r>
      <w:r>
        <w:rPr>
          <w:rFonts w:ascii="Consolas" w:hAnsi="Consolas" w:eastAsia="Consolas" w:cs="Consolas"/>
          <w:sz w:val="22"/>
          <w:shd w:val="clear" w:fill="EFF0F1"/>
        </w:rPr>
        <w:t>1/60</w:t>
      </w:r>
      <w:r>
        <w:rPr>
          <w:rFonts w:ascii="Arial" w:hAnsi="Arial" w:eastAsia="等线" w:cs="Arial"/>
          <w:sz w:val="22"/>
        </w:rPr>
        <w:t>（比例制，不是固定值）。</w:t>
      </w:r>
    </w:p>
    <w:p w14:paraId="526588D1">
      <w:pPr>
        <w:numPr>
          <w:ilvl w:val="0"/>
          <w:numId w:val="39"/>
        </w:numPr>
        <w:spacing w:before="120" w:after="120" w:line="288" w:lineRule="auto"/>
        <w:ind w:left="453"/>
        <w:jc w:val="left"/>
      </w:pPr>
      <w:r>
        <w:rPr>
          <w:rFonts w:ascii="Arial" w:hAnsi="Arial" w:eastAsia="等线" w:cs="Arial"/>
          <w:sz w:val="22"/>
        </w:rPr>
        <w:t>判定方式是</w:t>
      </w:r>
      <w:r>
        <w:rPr>
          <w:rFonts w:ascii="Arial" w:hAnsi="Arial" w:eastAsia="等线" w:cs="Arial"/>
          <w:b/>
          <w:sz w:val="22"/>
        </w:rPr>
        <w:t>逐帧比对血量是否下降</w:t>
      </w:r>
      <w:r>
        <w:rPr>
          <w:rFonts w:ascii="Arial" w:hAnsi="Arial" w:eastAsia="等线" w:cs="Arial"/>
          <w:sz w:val="22"/>
        </w:rPr>
        <w:t>，不是监听伤害事件 → 被无敌/护盾挡下的攻击</w:t>
      </w:r>
      <w:r>
        <w:rPr>
          <w:rFonts w:ascii="Arial" w:hAnsi="Arial" w:eastAsia="等线" w:cs="Arial"/>
          <w:b/>
          <w:sz w:val="22"/>
        </w:rPr>
        <w:t>不算受伤</w:t>
      </w:r>
      <w:r>
        <w:rPr>
          <w:rFonts w:ascii="Arial" w:hAnsi="Arial" w:eastAsia="等线" w:cs="Arial"/>
          <w:sz w:val="22"/>
        </w:rPr>
        <w:t>，DoT、环境伤害等一切掉血途径自动覆盖，零处接线。</w:t>
      </w:r>
    </w:p>
    <w:p w14:paraId="7BA3EFD1">
      <w:pPr>
        <w:numPr>
          <w:ilvl w:val="0"/>
          <w:numId w:val="40"/>
        </w:numPr>
        <w:spacing w:before="120" w:after="120" w:line="288" w:lineRule="auto"/>
        <w:ind w:left="453"/>
        <w:jc w:val="left"/>
      </w:pPr>
      <w:r>
        <w:rPr>
          <w:rFonts w:ascii="Arial" w:hAnsi="Arial" w:eastAsia="等线" w:cs="Arial"/>
          <w:sz w:val="22"/>
        </w:rPr>
        <w:t>只作用于玩家。敌人走独立体系（</w:t>
      </w:r>
      <w:r>
        <w:rPr>
          <w:rFonts w:ascii="Consolas" w:hAnsi="Consolas" w:eastAsia="Consolas" w:cs="Consolas"/>
          <w:sz w:val="22"/>
          <w:shd w:val="clear" w:fill="EFF0F1"/>
        </w:rPr>
        <w:t>EnemyArchetypeAsset.maxHealth</w:t>
      </w:r>
      <w:r>
        <w:rPr>
          <w:rFonts w:ascii="Arial" w:hAnsi="Arial" w:eastAsia="等线" w:cs="Arial"/>
          <w:sz w:val="22"/>
        </w:rPr>
        <w:t>），</w:t>
      </w:r>
      <w:r>
        <w:rPr>
          <w:rFonts w:ascii="Arial" w:hAnsi="Arial" w:eastAsia="等线" w:cs="Arial"/>
          <w:b/>
          <w:sz w:val="22"/>
        </w:rPr>
        <w:t>不会跟着回血</w:t>
      </w:r>
      <w:r>
        <w:rPr>
          <w:rFonts w:ascii="Arial" w:hAnsi="Arial" w:eastAsia="等线" w:cs="Arial"/>
          <w:sz w:val="22"/>
        </w:rPr>
        <w:t>。</w:t>
      </w:r>
    </w:p>
    <w:p w14:paraId="2056EB7E">
      <w:pPr>
        <w:numPr>
          <w:ilvl w:val="0"/>
          <w:numId w:val="41"/>
        </w:numPr>
        <w:spacing w:before="120" w:after="120" w:line="288" w:lineRule="auto"/>
        <w:ind w:left="453"/>
        <w:jc w:val="left"/>
      </w:pPr>
      <w:r>
        <w:rPr>
          <w:rFonts w:ascii="Arial" w:hAnsi="Arial" w:eastAsia="等线" w:cs="Arial"/>
          <w:sz w:val="22"/>
        </w:rPr>
        <w:t>死亡期间不回血（</w:t>
      </w:r>
      <w:r>
        <w:rPr>
          <w:rFonts w:ascii="Consolas" w:hAnsi="Consolas" w:eastAsia="Consolas" w:cs="Consolas"/>
          <w:sz w:val="22"/>
          <w:shd w:val="clear" w:fill="EFF0F1"/>
        </w:rPr>
        <w:t>!IsAlive</w:t>
      </w:r>
      <w:r>
        <w:rPr>
          <w:rFonts w:ascii="Arial" w:hAnsi="Arial" w:eastAsia="等线" w:cs="Arial"/>
          <w:sz w:val="22"/>
        </w:rPr>
        <w:t xml:space="preserve"> 拦截），不存在「回血复活」。</w:t>
      </w:r>
    </w:p>
    <w:p w14:paraId="11AB0FE5">
      <w:pPr>
        <w:numPr>
          <w:ilvl w:val="0"/>
          <w:numId w:val="42"/>
        </w:numPr>
        <w:spacing w:before="120" w:after="120" w:line="288" w:lineRule="auto"/>
        <w:ind w:left="453"/>
        <w:jc w:val="left"/>
      </w:pPr>
      <w:r>
        <w:rPr>
          <w:rFonts w:ascii="Arial" w:hAnsi="Arial" w:eastAsia="等线" w:cs="Arial"/>
          <w:sz w:val="22"/>
        </w:rPr>
        <w:t xml:space="preserve">计时使用 </w:t>
      </w:r>
      <w:r>
        <w:rPr>
          <w:rFonts w:ascii="Arial" w:hAnsi="Arial" w:eastAsia="等线" w:cs="Arial"/>
          <w:b/>
          <w:sz w:val="22"/>
        </w:rPr>
        <w:t>scaled time</w:t>
      </w:r>
      <w:r>
        <w:rPr>
          <w:rFonts w:ascii="Arial" w:hAnsi="Arial" w:eastAsia="等线" w:cs="Arial"/>
          <w:sz w:val="22"/>
        </w:rPr>
        <w:t>（菜单暂停时冻结）。</w:t>
      </w:r>
    </w:p>
    <w:p w14:paraId="5617ADF8">
      <w:pPr>
        <w:numPr>
          <w:ilvl w:val="0"/>
          <w:numId w:val="43"/>
        </w:numPr>
        <w:spacing w:before="120" w:after="120" w:line="288" w:lineRule="auto"/>
        <w:ind w:left="0"/>
        <w:jc w:val="left"/>
      </w:pPr>
      <w:r>
        <w:rPr>
          <w:rFonts w:ascii="Arial" w:hAnsi="Arial" w:eastAsia="等线" w:cs="Arial"/>
          <w:b/>
          <w:sz w:val="22"/>
        </w:rPr>
        <w:t>输出</w:t>
      </w:r>
      <w:r>
        <w:rPr>
          <w:rFonts w:ascii="Arial" w:hAnsi="Arial" w:eastAsia="等线" w:cs="Arial"/>
          <w:sz w:val="22"/>
        </w:rPr>
        <w:t>：每秒血量增量（HUD 血条）。</w:t>
      </w:r>
    </w:p>
    <w:p w14:paraId="39F4C542">
      <w:pPr>
        <w:numPr>
          <w:ilvl w:val="0"/>
          <w:numId w:val="44"/>
        </w:numPr>
        <w:spacing w:before="120" w:after="120" w:line="288" w:lineRule="auto"/>
        <w:ind w:left="0"/>
        <w:jc w:val="left"/>
      </w:pPr>
      <w:r>
        <w:rPr>
          <w:rFonts w:ascii="Arial" w:hAnsi="Arial" w:eastAsia="等线" w:cs="Arial"/>
          <w:b/>
          <w:sz w:val="22"/>
        </w:rPr>
        <w:t>数值标注</w:t>
      </w:r>
      <w:r>
        <w:rPr>
          <w:rFonts w:ascii="Arial" w:hAnsi="Arial" w:eastAsia="等线" w:cs="Arial"/>
          <w:sz w:val="22"/>
        </w:rPr>
        <w:t>：</w:t>
      </w:r>
    </w:p>
    <w:p w14:paraId="50A8F951">
      <w:pPr>
        <w:spacing w:before="120" w:after="120" w:line="288" w:lineRule="auto"/>
        <w:ind w:left="0"/>
      </w:pPr>
      <w:r>
        <w:object>
          <v:shape id="_x0000_i1027" o:spt="75" type="#_x0000_t75" style="height:160pt;width:414pt;" o:ole="t" filled="f" o:preferrelative="t" stroked="f" coordsize="21600,21600">
            <v:path/>
            <v:fill on="f" focussize="0,0"/>
            <v:stroke on="f" joinstyle="miter"/>
            <v:imagedata r:id="rId13" o:title=""/>
            <o:lock v:ext="edit" aspectratio="t"/>
            <w10:wrap type="none"/>
            <w10:anchorlock/>
          </v:shape>
          <o:OLEObject Type="Embed" ProgID="Excel.Sheet.12" ShapeID="_x0000_i1027" DrawAspect="Icon" ObjectID="_1468075727" r:id="rId12">
            <o:LockedField>false</o:LockedField>
          </o:OLEObject>
        </w:object>
      </w:r>
    </w:p>
    <w:p w14:paraId="08B67A77">
      <w:pPr>
        <w:spacing w:after="120"/>
        <w:ind w:left="0"/>
        <w:jc w:val="center"/>
      </w:pPr>
      <w:r>
        <w:rPr>
          <w:rFonts w:ascii="Arial" w:hAnsi="Arial" w:eastAsia="等线" w:cs="Arial"/>
          <w:b/>
          <w:sz w:val="22"/>
        </w:rPr>
        <w:t>点击图片可查看完整电子表格</w:t>
      </w:r>
    </w:p>
    <w:p w14:paraId="1A7FFB31">
      <w:pPr>
        <w:spacing w:before="300" w:after="120" w:line="288" w:lineRule="auto"/>
        <w:ind w:left="0"/>
        <w:jc w:val="left"/>
        <w:outlineLvl w:val="2"/>
      </w:pPr>
      <w:bookmarkStart w:id="18" w:name="heading_18"/>
      <w:r>
        <w:rPr>
          <w:rFonts w:ascii="Arial" w:hAnsi="Arial" w:eastAsia="等线" w:cs="Arial"/>
          <w:color w:val="3370FF"/>
          <w:sz w:val="30"/>
        </w:rPr>
        <w:t xml:space="preserve">3.1.4 </w:t>
      </w:r>
      <w:r>
        <w:rPr>
          <w:rFonts w:ascii="Arial" w:hAnsi="Arial" w:eastAsia="等线" w:cs="Arial"/>
          <w:b/>
          <w:sz w:val="30"/>
        </w:rPr>
        <w:t>玩家死亡</w:t>
      </w:r>
      <w:bookmarkEnd w:id="18"/>
    </w:p>
    <w:p w14:paraId="576EE0C8">
      <w:pPr>
        <w:spacing w:before="120" w:after="120" w:line="288" w:lineRule="auto"/>
        <w:ind w:left="0"/>
        <w:jc w:val="left"/>
      </w:pPr>
      <w:r>
        <w:rPr>
          <w:rFonts w:ascii="Arial" w:hAnsi="Arial" w:eastAsia="等线" w:cs="Arial"/>
          <w:b/>
          <w:sz w:val="22"/>
        </w:rPr>
        <w:t>单人模式：</w:t>
      </w:r>
    </w:p>
    <w:p w14:paraId="141890CB">
      <w:pPr>
        <w:numPr>
          <w:ilvl w:val="0"/>
          <w:numId w:val="45"/>
        </w:numPr>
        <w:spacing w:before="120" w:after="120" w:line="288" w:lineRule="auto"/>
        <w:ind w:left="0"/>
        <w:jc w:val="left"/>
      </w:pPr>
      <w:r>
        <w:rPr>
          <w:rFonts w:ascii="Arial" w:hAnsi="Arial" w:eastAsia="等线" w:cs="Arial"/>
          <w:sz w:val="22"/>
        </w:rPr>
        <w:t>玩家死亡不会立刻结束游戏，等待 5 秒后复活。</w:t>
      </w:r>
    </w:p>
    <w:p w14:paraId="01633B20">
      <w:pPr>
        <w:numPr>
          <w:ilvl w:val="0"/>
          <w:numId w:val="46"/>
        </w:numPr>
        <w:spacing w:before="120" w:after="120" w:line="288" w:lineRule="auto"/>
        <w:ind w:left="0"/>
        <w:jc w:val="left"/>
      </w:pPr>
      <w:r>
        <w:rPr>
          <w:rFonts w:ascii="Arial" w:hAnsi="Arial" w:eastAsia="等线" w:cs="Arial"/>
          <w:sz w:val="22"/>
        </w:rPr>
        <w:t xml:space="preserve">复活位置：以 Boss 为圆心、距离 Boss </w:t>
      </w:r>
      <w:r>
        <w:rPr>
          <w:rFonts w:ascii="Arial" w:hAnsi="Arial" w:eastAsia="等线" w:cs="Arial"/>
          <w:b/>
          <w:sz w:val="22"/>
        </w:rPr>
        <w:t>50~60 米</w:t>
      </w:r>
      <w:r>
        <w:rPr>
          <w:rFonts w:ascii="Arial" w:hAnsi="Arial" w:eastAsia="等线" w:cs="Arial"/>
          <w:sz w:val="22"/>
        </w:rPr>
        <w:t>的环带内，随机选取一处</w:t>
      </w:r>
      <w:r>
        <w:rPr>
          <w:rFonts w:ascii="Arial" w:hAnsi="Arial" w:eastAsia="等线" w:cs="Arial"/>
          <w:b/>
          <w:sz w:val="22"/>
        </w:rPr>
        <w:t>空地</w:t>
      </w:r>
      <w:r>
        <w:rPr>
          <w:rFonts w:ascii="Arial" w:hAnsi="Arial" w:eastAsia="等线" w:cs="Arial"/>
          <w:sz w:val="22"/>
        </w:rPr>
        <w:t>复活（当前值；系统保证落点不会卡进建筑/墙体里）。</w:t>
      </w:r>
    </w:p>
    <w:p w14:paraId="39A9004F">
      <w:pPr>
        <w:numPr>
          <w:ilvl w:val="0"/>
          <w:numId w:val="47"/>
        </w:numPr>
        <w:spacing w:before="120" w:after="120" w:line="288" w:lineRule="auto"/>
        <w:ind w:left="0"/>
        <w:jc w:val="left"/>
      </w:pPr>
      <w:r>
        <w:rPr>
          <w:rFonts w:ascii="Arial" w:hAnsi="Arial" w:eastAsia="等线" w:cs="Arial"/>
          <w:sz w:val="22"/>
        </w:rPr>
        <w:t>Boss 战期间死亡：Boss 会退出战斗、重新补满格挡条（本体血量保留，见 §3.4.3 格挡条恢复机制）。</w:t>
      </w:r>
    </w:p>
    <w:p w14:paraId="05659649">
      <w:pPr>
        <w:spacing w:before="120" w:after="120" w:line="288" w:lineRule="auto"/>
        <w:ind w:left="0"/>
        <w:jc w:val="left"/>
      </w:pPr>
      <w:r>
        <w:rPr>
          <w:rFonts w:ascii="Arial" w:hAnsi="Arial" w:eastAsia="等线" w:cs="Arial"/>
          <w:b/>
          <w:sz w:val="22"/>
        </w:rPr>
        <w:t>多人模式：</w:t>
      </w:r>
      <w:r>
        <w:rPr>
          <w:rFonts w:ascii="Arial" w:hAnsi="Arial" w:eastAsia="等线" w:cs="Arial"/>
          <w:sz w:val="22"/>
        </w:rPr>
        <w:t>在单人模式的基础上，玩家在30s内化为血魂状态，能够被其他玩家凝聚重新战斗</w:t>
      </w:r>
    </w:p>
    <w:p w14:paraId="2CEC58AB">
      <w:pPr>
        <w:spacing w:before="300" w:after="120" w:line="288" w:lineRule="auto"/>
        <w:ind w:left="0"/>
        <w:jc w:val="left"/>
        <w:outlineLvl w:val="2"/>
      </w:pPr>
      <w:bookmarkStart w:id="19" w:name="heading_19"/>
      <w:r>
        <w:rPr>
          <w:rFonts w:ascii="Arial" w:hAnsi="Arial" w:eastAsia="等线" w:cs="Arial"/>
          <w:color w:val="3370FF"/>
          <w:sz w:val="30"/>
        </w:rPr>
        <w:t xml:space="preserve">3.1.5 </w:t>
      </w:r>
      <w:r>
        <w:rPr>
          <w:rFonts w:ascii="Arial" w:hAnsi="Arial" w:eastAsia="等线" w:cs="Arial"/>
          <w:b/>
          <w:sz w:val="30"/>
        </w:rPr>
        <w:t>基本属性</w:t>
      </w:r>
      <w:bookmarkEnd w:id="19"/>
    </w:p>
    <w:p w14:paraId="3BB9F846">
      <w:pPr>
        <w:spacing w:before="120" w:after="120" w:line="288" w:lineRule="auto"/>
        <w:ind w:left="0"/>
        <w:jc w:val="left"/>
      </w:pPr>
      <w:r>
        <w:rPr>
          <w:rFonts w:ascii="Arial" w:hAnsi="Arial" w:eastAsia="等线" w:cs="Arial"/>
          <w:sz w:val="22"/>
        </w:rPr>
        <w:t>主角的基本属性为：</w:t>
      </w:r>
    </w:p>
    <w:p w14:paraId="34C61D05">
      <w:pPr>
        <w:spacing w:before="120" w:after="120" w:line="288" w:lineRule="auto"/>
        <w:ind w:left="453"/>
      </w:pPr>
      <w:r>
        <w:object>
          <v:shape id="_x0000_i1028" o:spt="75" type="#_x0000_t75" style="height:102pt;width:414pt;" o:ole="t" filled="f" o:preferrelative="t" stroked="f" coordsize="21600,21600">
            <v:path/>
            <v:fill on="f" focussize="0,0"/>
            <v:stroke on="f" joinstyle="miter"/>
            <v:imagedata r:id="rId15" o:title=""/>
            <o:lock v:ext="edit" aspectratio="t"/>
            <w10:wrap type="none"/>
            <w10:anchorlock/>
          </v:shape>
          <o:OLEObject Type="Embed" ProgID="Excel.Sheet.12" ShapeID="_x0000_i1028" DrawAspect="Icon" ObjectID="_1468075728" r:id="rId14">
            <o:LockedField>false</o:LockedField>
          </o:OLEObject>
        </w:object>
      </w:r>
    </w:p>
    <w:p w14:paraId="0914B682">
      <w:pPr>
        <w:spacing w:after="120"/>
        <w:ind w:left="453"/>
        <w:jc w:val="center"/>
      </w:pPr>
      <w:r>
        <w:rPr>
          <w:rFonts w:ascii="Arial" w:hAnsi="Arial" w:eastAsia="等线" w:cs="Arial"/>
          <w:b/>
          <w:sz w:val="22"/>
        </w:rPr>
        <w:t>点击图片可查看完整电子表格</w:t>
      </w:r>
    </w:p>
    <w:p w14:paraId="016ED277">
      <w:pPr>
        <w:spacing w:before="120" w:after="120" w:line="288" w:lineRule="auto"/>
        <w:ind w:left="453"/>
        <w:jc w:val="left"/>
      </w:pPr>
      <w:r>
        <w:rPr>
          <w:rFonts w:ascii="Arial" w:hAnsi="Arial" w:eastAsia="等线" w:cs="Arial"/>
          <w:b/>
          <w:sz w:val="22"/>
        </w:rPr>
        <w:t>体力恢复规则：</w:t>
      </w:r>
    </w:p>
    <w:p w14:paraId="2C278261">
      <w:pPr>
        <w:numPr>
          <w:ilvl w:val="0"/>
          <w:numId w:val="48"/>
        </w:numPr>
        <w:spacing w:before="120" w:after="120" w:line="288" w:lineRule="auto"/>
        <w:ind w:left="453"/>
        <w:jc w:val="left"/>
      </w:pPr>
      <w:r>
        <w:rPr>
          <w:rFonts w:ascii="Arial" w:hAnsi="Arial" w:eastAsia="等线" w:cs="Arial"/>
          <w:b/>
          <w:sz w:val="22"/>
        </w:rPr>
        <w:t>基础恢复：</w:t>
      </w:r>
      <w:r>
        <w:rPr>
          <w:rFonts w:ascii="Arial" w:hAnsi="Arial" w:eastAsia="等线" w:cs="Arial"/>
          <w:sz w:val="22"/>
        </w:rPr>
        <w:t>体力每秒恢复 15 点（当前值）；每次消耗体力后，需延迟约 0.4 秒才开始恢复。</w:t>
      </w:r>
    </w:p>
    <w:p w14:paraId="7E02012A">
      <w:pPr>
        <w:numPr>
          <w:ilvl w:val="0"/>
          <w:numId w:val="49"/>
        </w:numPr>
        <w:spacing w:before="120" w:after="120" w:line="288" w:lineRule="auto"/>
        <w:ind w:left="453"/>
        <w:jc w:val="left"/>
      </w:pPr>
      <w:r>
        <w:rPr>
          <w:rFonts w:ascii="Arial" w:hAnsi="Arial" w:eastAsia="等线" w:cs="Arial"/>
          <w:b/>
          <w:sz w:val="22"/>
        </w:rPr>
        <w:t>脱战高速恢复：</w:t>
      </w:r>
      <w:r>
        <w:rPr>
          <w:rFonts w:ascii="Arial" w:hAnsi="Arial" w:eastAsia="等线" w:cs="Arial"/>
          <w:sz w:val="22"/>
        </w:rPr>
        <w:t>当玩家屏幕范围内（约 25 米内）没有怪物时，体力恢复速度翻倍至 30 点/秒（当前值）——用于让玩家在赶路/脱战间隙快速回满体力。</w:t>
      </w:r>
    </w:p>
    <w:p w14:paraId="07C1FB09">
      <w:pPr>
        <w:spacing w:before="320" w:after="120" w:line="288" w:lineRule="auto"/>
        <w:ind w:left="453"/>
        <w:jc w:val="left"/>
        <w:outlineLvl w:val="1"/>
      </w:pPr>
      <w:bookmarkStart w:id="20" w:name="heading_20"/>
      <w:r>
        <w:rPr>
          <w:rFonts w:ascii="Arial" w:hAnsi="Arial" w:eastAsia="等线" w:cs="Arial"/>
          <w:color w:val="3370FF"/>
          <w:sz w:val="32"/>
        </w:rPr>
        <w:t xml:space="preserve">3.2 </w:t>
      </w:r>
      <w:r>
        <w:rPr>
          <w:rFonts w:ascii="Arial" w:hAnsi="Arial" w:eastAsia="等线" w:cs="Arial"/>
          <w:b/>
          <w:sz w:val="32"/>
        </w:rPr>
        <w:t>升级设定：</w:t>
      </w:r>
      <w:bookmarkEnd w:id="20"/>
    </w:p>
    <w:p w14:paraId="667769E3">
      <w:pPr>
        <w:spacing w:before="300" w:after="120" w:line="288" w:lineRule="auto"/>
        <w:ind w:left="453"/>
        <w:jc w:val="left"/>
        <w:outlineLvl w:val="2"/>
      </w:pPr>
      <w:bookmarkStart w:id="21" w:name="heading_21"/>
      <w:r>
        <w:rPr>
          <w:rFonts w:ascii="Arial" w:hAnsi="Arial" w:eastAsia="等线" w:cs="Arial"/>
          <w:color w:val="3370FF"/>
          <w:sz w:val="30"/>
        </w:rPr>
        <w:t xml:space="preserve">3.2.1 </w:t>
      </w:r>
      <w:r>
        <w:rPr>
          <w:rFonts w:ascii="Arial" w:hAnsi="Arial" w:eastAsia="等线" w:cs="Arial"/>
          <w:b/>
          <w:color w:val="245BDB"/>
          <w:sz w:val="30"/>
        </w:rPr>
        <w:t>玩家等级</w:t>
      </w:r>
      <w:bookmarkEnd w:id="21"/>
    </w:p>
    <w:p w14:paraId="47ECAF86">
      <w:pPr>
        <w:spacing w:before="320" w:after="120" w:line="288" w:lineRule="auto"/>
        <w:ind w:left="453"/>
        <w:jc w:val="left"/>
        <w:outlineLvl w:val="1"/>
      </w:pPr>
      <w:bookmarkStart w:id="22" w:name="heading_22"/>
      <w:r>
        <w:rPr>
          <w:rFonts w:ascii="Arial" w:hAnsi="Arial" w:eastAsia="等线" w:cs="Arial"/>
          <w:b/>
          <w:sz w:val="32"/>
        </w:rPr>
        <w:t>关键规则</w:t>
      </w:r>
      <w:bookmarkEnd w:id="22"/>
    </w:p>
    <w:p w14:paraId="522414AB">
      <w:pPr>
        <w:numPr>
          <w:ilvl w:val="0"/>
          <w:numId w:val="50"/>
        </w:numPr>
        <w:spacing w:before="120" w:after="120" w:line="288" w:lineRule="auto"/>
        <w:ind w:left="453"/>
        <w:jc w:val="left"/>
      </w:pPr>
      <w:r>
        <w:rPr>
          <w:rFonts w:ascii="Arial" w:hAnsi="Arial" w:eastAsia="等线" w:cs="Arial"/>
          <w:sz w:val="22"/>
        </w:rPr>
        <w:t>玩家的血腥条显示为百分比显示</w:t>
      </w:r>
    </w:p>
    <w:p w14:paraId="0B29A4A7">
      <w:pPr>
        <w:numPr>
          <w:ilvl w:val="0"/>
          <w:numId w:val="51"/>
        </w:numPr>
        <w:spacing w:before="120" w:after="120" w:line="288" w:lineRule="auto"/>
        <w:ind w:left="453"/>
        <w:jc w:val="left"/>
      </w:pPr>
      <w:r>
        <w:rPr>
          <w:rFonts w:ascii="Arial" w:hAnsi="Arial" w:eastAsia="等线" w:cs="Arial"/>
          <w:sz w:val="22"/>
        </w:rPr>
        <w:t>猩红条上限为百分之120，在玩家猩红条到达百分之100时可按下Q键进行一次升级，升级时可以获得一次选择血契的机会</w:t>
      </w:r>
    </w:p>
    <w:p w14:paraId="52041BD4">
      <w:pPr>
        <w:numPr>
          <w:ilvl w:val="0"/>
          <w:numId w:val="52"/>
        </w:numPr>
        <w:spacing w:before="120" w:after="120" w:line="288" w:lineRule="auto"/>
        <w:ind w:left="453"/>
        <w:jc w:val="left"/>
      </w:pPr>
      <w:r>
        <w:rPr>
          <w:rFonts w:ascii="Arial" w:hAnsi="Arial" w:eastAsia="等线" w:cs="Arial"/>
          <w:sz w:val="22"/>
        </w:rPr>
        <w:t>每一级玩家升级所需（临时数据提取自配置表：玩家等级）：</w:t>
      </w:r>
    </w:p>
    <w:p w14:paraId="6AC180AB">
      <w:pPr>
        <w:spacing w:before="120" w:after="120" w:line="288" w:lineRule="auto"/>
        <w:ind w:left="453"/>
      </w:pPr>
      <w:r>
        <w:object>
          <v:shape id="_x0000_i1029" o:spt="75" type="#_x0000_t75" style="height:197pt;width:414pt;" o:ole="t" filled="f" o:preferrelative="t" stroked="f" coordsize="21600,21600">
            <v:path/>
            <v:fill on="f" focussize="0,0"/>
            <v:stroke on="f" joinstyle="miter"/>
            <v:imagedata r:id="rId17" o:title=""/>
            <o:lock v:ext="edit" aspectratio="t"/>
            <w10:wrap type="none"/>
            <w10:anchorlock/>
          </v:shape>
          <o:OLEObject Type="Embed" ProgID="Excel.Sheet.12" ShapeID="_x0000_i1029" DrawAspect="Icon" ObjectID="_1468075729" r:id="rId16">
            <o:LockedField>false</o:LockedField>
          </o:OLEObject>
        </w:object>
      </w:r>
    </w:p>
    <w:p w14:paraId="2AF381F9">
      <w:pPr>
        <w:spacing w:after="120"/>
        <w:ind w:left="453"/>
        <w:jc w:val="center"/>
      </w:pPr>
      <w:r>
        <w:rPr>
          <w:rFonts w:ascii="Arial" w:hAnsi="Arial" w:eastAsia="等线" w:cs="Arial"/>
          <w:b/>
          <w:sz w:val="22"/>
        </w:rPr>
        <w:t>点击图片可查看完整电子表格</w:t>
      </w:r>
    </w:p>
    <w:p w14:paraId="7D014995">
      <w:pPr>
        <w:spacing w:before="300" w:after="120" w:line="288" w:lineRule="auto"/>
        <w:ind w:left="0"/>
        <w:jc w:val="left"/>
        <w:outlineLvl w:val="2"/>
      </w:pPr>
      <w:bookmarkStart w:id="23" w:name="heading_23"/>
      <w:r>
        <w:rPr>
          <w:rFonts w:ascii="Arial" w:hAnsi="Arial" w:eastAsia="等线" w:cs="Arial"/>
          <w:color w:val="3370FF"/>
          <w:sz w:val="30"/>
        </w:rPr>
        <w:t xml:space="preserve">3.2.2 </w:t>
      </w:r>
      <w:r>
        <w:rPr>
          <w:rFonts w:ascii="Arial" w:hAnsi="Arial" w:eastAsia="等线" w:cs="Arial"/>
          <w:b/>
          <w:sz w:val="30"/>
        </w:rPr>
        <w:t>升级选择</w:t>
      </w:r>
      <w:bookmarkEnd w:id="23"/>
    </w:p>
    <w:p w14:paraId="234413CB">
      <w:pPr>
        <w:spacing w:before="120" w:after="120" w:line="288" w:lineRule="auto"/>
        <w:ind w:left="0" w:firstLine="0"/>
        <w:jc w:val="left"/>
      </w:pPr>
      <w:r>
        <w:rPr>
          <w:rFonts w:ascii="Arial" w:hAnsi="Arial" w:eastAsia="等线" w:cs="Arial"/>
          <w:sz w:val="22"/>
        </w:rPr>
        <w:t>猩红条上限为百分之120，在玩家猩红条到达百分之100时可按下Q键进行一次升级，升级时可以获得一次选择血契的机会</w:t>
      </w:r>
    </w:p>
    <w:p w14:paraId="71384870">
      <w:pPr>
        <w:spacing w:before="120" w:after="120" w:line="288" w:lineRule="auto"/>
        <w:ind w:left="0"/>
        <w:jc w:val="center"/>
      </w:pPr>
      <w:r>
        <w:drawing>
          <wp:inline distT="0" distB="0" distL="0" distR="0">
            <wp:extent cx="5257800" cy="96202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8"/>
                    <a:stretch>
                      <a:fillRect/>
                    </a:stretch>
                  </pic:blipFill>
                  <pic:spPr>
                    <a:xfrm>
                      <a:off x="0" y="0"/>
                      <a:ext cx="5257800" cy="962025"/>
                    </a:xfrm>
                    <a:prstGeom prst="rect">
                      <a:avLst/>
                    </a:prstGeom>
                  </pic:spPr>
                </pic:pic>
              </a:graphicData>
            </a:graphic>
          </wp:inline>
        </w:drawing>
      </w:r>
    </w:p>
    <w:p w14:paraId="458133A0">
      <w:pPr>
        <w:spacing w:before="300" w:after="120" w:line="288" w:lineRule="auto"/>
        <w:ind w:left="0"/>
        <w:jc w:val="left"/>
        <w:outlineLvl w:val="2"/>
      </w:pPr>
      <w:bookmarkStart w:id="24" w:name="heading_24"/>
      <w:r>
        <w:rPr>
          <w:rFonts w:ascii="Arial" w:hAnsi="Arial" w:eastAsia="等线" w:cs="Arial"/>
          <w:color w:val="3370FF"/>
          <w:sz w:val="30"/>
        </w:rPr>
        <w:t xml:space="preserve">3.2.3 </w:t>
      </w:r>
      <w:r>
        <w:rPr>
          <w:rFonts w:ascii="Arial" w:hAnsi="Arial" w:eastAsia="等线" w:cs="Arial"/>
          <w:b/>
          <w:sz w:val="30"/>
        </w:rPr>
        <w:t>获得血契</w:t>
      </w:r>
      <w:bookmarkEnd w:id="24"/>
    </w:p>
    <w:p w14:paraId="09A5F6A8">
      <w:pPr>
        <w:spacing w:before="120" w:after="120" w:line="288" w:lineRule="auto"/>
        <w:ind w:left="0"/>
        <w:jc w:val="left"/>
      </w:pPr>
      <w:r>
        <w:rPr>
          <w:rFonts w:ascii="Arial" w:hAnsi="Arial" w:eastAsia="等线" w:cs="Arial"/>
          <w:sz w:val="22"/>
        </w:rPr>
        <w:t>血契三选一类似抽卡，有一个基础概率数值决定了血契的稀有度，如果刷取的血契玩家不满意玩家可以通过支付魔币来刷新血契，玩家的幸运值也影响血契的刷新数值，后期还会有更多数值影响血契的刷新情况，相同系列的血契出现的可能会更大</w:t>
      </w:r>
    </w:p>
    <w:p w14:paraId="272E6EFA">
      <w:pPr>
        <w:spacing w:before="300" w:after="120" w:line="288" w:lineRule="auto"/>
        <w:ind w:left="0"/>
        <w:jc w:val="left"/>
        <w:outlineLvl w:val="2"/>
      </w:pPr>
      <w:bookmarkStart w:id="25" w:name="heading_25"/>
      <w:r>
        <w:rPr>
          <w:rFonts w:ascii="Arial" w:hAnsi="Arial" w:eastAsia="等线" w:cs="Arial"/>
          <w:color w:val="3370FF"/>
          <w:sz w:val="30"/>
        </w:rPr>
        <w:t xml:space="preserve">3.2.4 </w:t>
      </w:r>
      <w:r>
        <w:rPr>
          <w:rFonts w:ascii="Arial" w:hAnsi="Arial" w:eastAsia="等线" w:cs="Arial"/>
          <w:b/>
          <w:sz w:val="30"/>
        </w:rPr>
        <w:t>血契</w:t>
      </w:r>
      <w:bookmarkEnd w:id="25"/>
    </w:p>
    <w:p w14:paraId="5BC851DD">
      <w:pPr>
        <w:spacing w:before="120" w:after="120" w:line="288" w:lineRule="auto"/>
        <w:ind w:left="0" w:firstLine="0"/>
        <w:jc w:val="left"/>
      </w:pPr>
      <w:r>
        <w:rPr>
          <w:rFonts w:ascii="Arial" w:hAnsi="Arial" w:eastAsia="等线" w:cs="Arial"/>
          <w:sz w:val="22"/>
        </w:rPr>
        <w:t>血契主要有三种获得方式，累计猩红值在三选一中选择获得新的血契，处理地图事件可获得高级血契或者终极血契，通过boss前两个阶段掉落终极血契</w:t>
      </w:r>
    </w:p>
    <w:p w14:paraId="711C5296">
      <w:pPr>
        <w:spacing w:before="120" w:after="120" w:line="288" w:lineRule="auto"/>
        <w:ind w:left="0" w:firstLine="0"/>
        <w:jc w:val="left"/>
      </w:pPr>
      <w:r>
        <w:rPr>
          <w:rFonts w:ascii="Arial" w:hAnsi="Arial" w:eastAsia="等线" w:cs="Arial"/>
          <w:sz w:val="22"/>
          <w:shd w:val="clear" w:fill="FFE928"/>
        </w:rPr>
        <w:t>普通血契</w:t>
      </w:r>
      <w:r>
        <w:rPr>
          <w:rFonts w:ascii="Arial" w:hAnsi="Arial" w:eastAsia="等线" w:cs="Arial"/>
          <w:sz w:val="22"/>
        </w:rPr>
        <w:t>：增加基础数值，例如：血量，体力，移速，攻击力，暴击伤害，暴击率等；玩家还需要选择初级副契来达成契约条件</w:t>
      </w:r>
    </w:p>
    <w:p w14:paraId="7F0739F3">
      <w:pPr>
        <w:spacing w:before="120" w:after="120" w:line="288" w:lineRule="auto"/>
        <w:ind w:left="0" w:firstLine="0"/>
        <w:jc w:val="left"/>
      </w:pPr>
      <w:r>
        <w:rPr>
          <w:rFonts w:ascii="Arial" w:hAnsi="Arial" w:eastAsia="等线" w:cs="Arial"/>
          <w:sz w:val="22"/>
          <w:shd w:val="clear" w:fill="FFA53D"/>
        </w:rPr>
        <w:t>高级血契</w:t>
      </w:r>
      <w:r>
        <w:rPr>
          <w:rFonts w:ascii="Arial" w:hAnsi="Arial" w:eastAsia="等线" w:cs="Arial"/>
          <w:sz w:val="22"/>
        </w:rPr>
        <w:t>：影响玩家玩法流派的基础或升级，如连锁反应流派，增加攻击敌人后产生的连锁反应，增加触发的特效如血溅，冻霜，灼烧；玩家还需要选择高级副契来达成契约条件</w:t>
      </w:r>
    </w:p>
    <w:p w14:paraId="06296906">
      <w:pPr>
        <w:spacing w:before="120" w:after="120" w:line="288" w:lineRule="auto"/>
        <w:ind w:left="0" w:firstLine="0"/>
        <w:jc w:val="left"/>
      </w:pPr>
      <w:r>
        <w:rPr>
          <w:rFonts w:ascii="Arial" w:hAnsi="Arial" w:eastAsia="等线" w:cs="Arial"/>
          <w:sz w:val="22"/>
          <w:shd w:val="clear" w:fill="F76964"/>
        </w:rPr>
        <w:t>终极血契</w:t>
      </w:r>
      <w:r>
        <w:rPr>
          <w:rFonts w:ascii="Arial" w:hAnsi="Arial" w:eastAsia="等线" w:cs="Arial"/>
          <w:sz w:val="22"/>
        </w:rPr>
        <w:t>：对玩家的流派产生进阶性影响的选择，如连锁反应流派，攻击敌人时产生血溅效果，即被攻击的敌人会对周围的敌人产生一个溅射伤害，并且该伤害可被连锁触发；玩家还需要选择终极副契来达成契约条件</w:t>
      </w:r>
    </w:p>
    <w:p w14:paraId="5A3B258E">
      <w:pPr>
        <w:spacing w:before="120" w:after="120" w:line="288" w:lineRule="auto"/>
        <w:ind w:left="0"/>
        <w:jc w:val="left"/>
      </w:pPr>
      <w:r>
        <w:rPr>
          <w:rFonts w:ascii="Arial" w:hAnsi="Arial" w:eastAsia="等线" w:cs="Arial"/>
          <w:sz w:val="22"/>
        </w:rPr>
        <w:t>普通副契：增加敌人的基础数值</w:t>
      </w:r>
    </w:p>
    <w:p w14:paraId="354E314F">
      <w:pPr>
        <w:spacing w:before="120" w:after="120" w:line="288" w:lineRule="auto"/>
        <w:ind w:left="0" w:firstLine="0"/>
        <w:jc w:val="left"/>
      </w:pPr>
      <w:r>
        <w:rPr>
          <w:rFonts w:ascii="Arial" w:hAnsi="Arial" w:eastAsia="等线" w:cs="Arial"/>
          <w:sz w:val="22"/>
        </w:rPr>
        <w:t>高级副契：使敌人拥有特殊能力</w:t>
      </w:r>
    </w:p>
    <w:p w14:paraId="2D7CD23A">
      <w:pPr>
        <w:spacing w:before="120" w:after="120" w:line="288" w:lineRule="auto"/>
        <w:ind w:left="0"/>
        <w:jc w:val="left"/>
      </w:pPr>
      <w:r>
        <w:rPr>
          <w:rFonts w:ascii="Arial" w:hAnsi="Arial" w:eastAsia="等线" w:cs="Arial"/>
          <w:sz w:val="22"/>
        </w:rPr>
        <w:t>终极副契：使敌人的能力发生质变</w:t>
      </w:r>
    </w:p>
    <w:p w14:paraId="643032B6">
      <w:pPr>
        <w:spacing w:before="300" w:after="120" w:line="288" w:lineRule="auto"/>
        <w:ind w:left="0"/>
        <w:jc w:val="left"/>
        <w:outlineLvl w:val="2"/>
      </w:pPr>
      <w:bookmarkStart w:id="26" w:name="heading_26"/>
      <w:r>
        <w:rPr>
          <w:rFonts w:ascii="Arial" w:hAnsi="Arial" w:eastAsia="等线" w:cs="Arial"/>
          <w:color w:val="3370FF"/>
          <w:sz w:val="30"/>
        </w:rPr>
        <w:t xml:space="preserve">3.2.5 </w:t>
      </w:r>
      <w:r>
        <w:rPr>
          <w:rFonts w:ascii="Arial" w:hAnsi="Arial" w:eastAsia="等线" w:cs="Arial"/>
          <w:b/>
          <w:sz w:val="30"/>
        </w:rPr>
        <w:t>数量与 build（参考，非强制）</w:t>
      </w:r>
      <w:bookmarkEnd w:id="26"/>
    </w:p>
    <w:p w14:paraId="745562AD">
      <w:pPr>
        <w:spacing w:before="120" w:after="120" w:line="288" w:lineRule="auto"/>
        <w:ind w:left="0" w:firstLine="0"/>
        <w:jc w:val="left"/>
      </w:pPr>
      <w:r>
        <w:rPr>
          <w:rFonts w:ascii="Arial" w:hAnsi="Arial" w:eastAsia="等线" w:cs="Arial"/>
          <w:sz w:val="22"/>
        </w:rPr>
        <w:t>不做硬性上限。数值设计阶段只需估算"正常流程（非欧皇局）玩家约获得多少张"，目标：核心可玩 8 张 / 完整 build 10–14 张 / 溢出 15+。</w:t>
      </w:r>
    </w:p>
    <w:p w14:paraId="1262903A">
      <w:pPr>
        <w:spacing w:before="120" w:after="120" w:line="288" w:lineRule="auto"/>
        <w:ind w:left="0" w:firstLine="0"/>
        <w:jc w:val="left"/>
      </w:pPr>
      <w:r>
        <w:rPr>
          <w:rFonts w:ascii="Arial" w:hAnsi="Arial" w:eastAsia="等线" w:cs="Arial"/>
          <w:sz w:val="22"/>
        </w:rPr>
        <w:t>单局目标时长 25 分钟。</w:t>
      </w:r>
    </w:p>
    <w:p w14:paraId="7E2FB549">
      <w:pPr>
        <w:spacing w:before="300" w:after="120" w:line="288" w:lineRule="auto"/>
        <w:ind w:left="0"/>
        <w:jc w:val="left"/>
        <w:outlineLvl w:val="2"/>
      </w:pPr>
      <w:bookmarkStart w:id="27" w:name="heading_27"/>
      <w:r>
        <w:rPr>
          <w:rFonts w:ascii="Arial" w:hAnsi="Arial" w:eastAsia="等线" w:cs="Arial"/>
          <w:color w:val="3370FF"/>
          <w:sz w:val="30"/>
        </w:rPr>
        <w:t xml:space="preserve">3.2.6 </w:t>
      </w:r>
      <w:r>
        <w:rPr>
          <w:rFonts w:ascii="Arial" w:hAnsi="Arial" w:eastAsia="等线" w:cs="Arial"/>
          <w:b/>
          <w:sz w:val="30"/>
        </w:rPr>
        <w:t>副契（设计意图 + 当前范围）</w:t>
      </w:r>
      <w:bookmarkEnd w:id="27"/>
    </w:p>
    <w:p w14:paraId="748FA9E5">
      <w:pPr>
        <w:spacing w:before="120" w:after="120" w:line="288" w:lineRule="auto"/>
        <w:ind w:left="0" w:firstLine="0"/>
        <w:jc w:val="left"/>
      </w:pPr>
      <w:r>
        <w:rPr>
          <w:rFonts w:ascii="Arial" w:hAnsi="Arial" w:eastAsia="等线" w:cs="Arial"/>
          <w:sz w:val="22"/>
        </w:rPr>
        <w:t>设计意图：传统肉鸽敌人变强方向由设计者写死；本作把"敌人沿哪个轴变强"交给玩家，包装成契约的代价/条件。玩家为拿更强主契，需同意让敌人朝某方向强化，从而主动选择对自己威胁更低的敌强轴，形成流派表达。</w:t>
      </w:r>
    </w:p>
    <w:p w14:paraId="41C747D1">
      <w:pPr>
        <w:spacing w:before="120" w:after="120" w:line="288" w:lineRule="auto"/>
        <w:ind w:left="0" w:firstLine="0"/>
        <w:jc w:val="left"/>
      </w:pPr>
      <w:r>
        <w:rPr>
          <w:rFonts w:ascii="Arial" w:hAnsi="Arial" w:eastAsia="等线" w:cs="Arial"/>
          <w:sz w:val="22"/>
        </w:rPr>
        <w:t>当前范围：配置表「单人副契」已有 14 个条目，对程序实现已足够；数值与更多模版后续补充，代码层先留接口（敌强轴参数）即可。</w:t>
      </w:r>
    </w:p>
    <w:p w14:paraId="05285C7A">
      <w:pPr>
        <w:spacing w:before="120" w:after="120" w:line="288" w:lineRule="auto"/>
        <w:ind w:left="0" w:firstLine="0"/>
        <w:jc w:val="left"/>
      </w:pPr>
      <w:r>
        <w:rPr>
          <w:rFonts w:ascii="Arial" w:hAnsi="Arial" w:eastAsia="等线" w:cs="Arial"/>
          <w:sz w:val="22"/>
        </w:rPr>
        <w:t>注：副契数据当前在配置表中以"玩家增益"形态存在，与"敌强轴"设计意图的建模对齐属于后续配置表改造的一部分。</w:t>
      </w:r>
    </w:p>
    <w:p w14:paraId="790D1430">
      <w:pPr>
        <w:spacing w:before="300" w:after="120" w:line="288" w:lineRule="auto"/>
        <w:ind w:left="0"/>
        <w:jc w:val="left"/>
        <w:outlineLvl w:val="2"/>
      </w:pPr>
      <w:bookmarkStart w:id="28" w:name="heading_28"/>
      <w:r>
        <w:rPr>
          <w:rFonts w:ascii="Arial" w:hAnsi="Arial" w:eastAsia="等线" w:cs="Arial"/>
          <w:color w:val="3370FF"/>
          <w:sz w:val="30"/>
        </w:rPr>
        <w:t xml:space="preserve">3.2.7 </w:t>
      </w:r>
      <w:r>
        <w:rPr>
          <w:rFonts w:ascii="Arial" w:hAnsi="Arial" w:eastAsia="等线" w:cs="Arial"/>
          <w:b/>
          <w:sz w:val="30"/>
        </w:rPr>
        <w:t>血契选择UI</w:t>
      </w:r>
      <w:bookmarkEnd w:id="28"/>
    </w:p>
    <w:p w14:paraId="770792F1">
      <w:pPr>
        <w:spacing w:before="120" w:after="120" w:line="288" w:lineRule="auto"/>
        <w:ind w:left="0"/>
        <w:jc w:val="center"/>
      </w:pPr>
      <w:r>
        <w:drawing>
          <wp:inline distT="0" distB="0" distL="0" distR="0">
            <wp:extent cx="5257800" cy="295275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9"/>
                    <a:stretch>
                      <a:fillRect/>
                    </a:stretch>
                  </pic:blipFill>
                  <pic:spPr>
                    <a:xfrm>
                      <a:off x="0" y="0"/>
                      <a:ext cx="5257800" cy="2952750"/>
                    </a:xfrm>
                    <a:prstGeom prst="rect">
                      <a:avLst/>
                    </a:prstGeom>
                  </pic:spPr>
                </pic:pic>
              </a:graphicData>
            </a:graphic>
          </wp:inline>
        </w:drawing>
      </w:r>
    </w:p>
    <w:p w14:paraId="5F180CBD">
      <w:pPr>
        <w:spacing w:before="120" w:after="120" w:line="288" w:lineRule="auto"/>
        <w:ind w:left="0"/>
        <w:jc w:val="left"/>
      </w:pPr>
      <w:r>
        <w:rPr>
          <w:rFonts w:ascii="Arial" w:hAnsi="Arial" w:eastAsia="等线" w:cs="Arial"/>
          <w:sz w:val="22"/>
        </w:rPr>
        <w:t>上方为正契，下方为副契，选择后卷轴红色高亮，有被火焰燃烧的效果</w:t>
      </w:r>
    </w:p>
    <w:p w14:paraId="35FEF8F2">
      <w:pPr>
        <w:spacing w:before="120" w:after="120" w:line="288" w:lineRule="auto"/>
        <w:ind w:left="0"/>
        <w:jc w:val="left"/>
      </w:pPr>
      <w:r>
        <w:rPr>
          <w:rFonts w:ascii="Arial" w:hAnsi="Arial" w:eastAsia="等线" w:cs="Arial"/>
          <w:sz w:val="22"/>
        </w:rPr>
        <w:t>当选择完两张血契之后，下面确定按钮亮起指示可按下，当移动上去时按钮高亮，按下后退出页面，不要加上刷新按钮</w:t>
      </w:r>
    </w:p>
    <w:p w14:paraId="40F0D239">
      <w:pPr>
        <w:spacing w:before="300" w:after="120" w:line="288" w:lineRule="auto"/>
        <w:ind w:left="0"/>
        <w:jc w:val="left"/>
        <w:outlineLvl w:val="2"/>
      </w:pPr>
      <w:bookmarkStart w:id="29" w:name="heading_29"/>
      <w:r>
        <w:rPr>
          <w:rFonts w:ascii="Arial" w:hAnsi="Arial" w:eastAsia="等线" w:cs="Arial"/>
          <w:color w:val="3370FF"/>
          <w:sz w:val="30"/>
        </w:rPr>
        <w:t xml:space="preserve">3.2.8 </w:t>
      </w:r>
      <w:r>
        <w:rPr>
          <w:rFonts w:ascii="Arial" w:hAnsi="Arial" w:eastAsia="等线" w:cs="Arial"/>
          <w:b/>
          <w:sz w:val="30"/>
        </w:rPr>
        <w:t xml:space="preserve">元素与异常状态 </w:t>
      </w:r>
      <w:bookmarkEnd w:id="29"/>
    </w:p>
    <w:p w14:paraId="649B3817">
      <w:pPr>
        <w:numPr>
          <w:ilvl w:val="0"/>
          <w:numId w:val="53"/>
        </w:numPr>
        <w:spacing w:before="120" w:after="120" w:line="288" w:lineRule="auto"/>
        <w:ind w:left="0"/>
        <w:jc w:val="left"/>
      </w:pPr>
      <w:r>
        <w:rPr>
          <w:rFonts w:ascii="Arial" w:hAnsi="Arial" w:eastAsia="等线" w:cs="Arial"/>
          <w:b/>
          <w:sz w:val="22"/>
        </w:rPr>
        <w:t>定位</w:t>
      </w:r>
      <w:r>
        <w:rPr>
          <w:rFonts w:ascii="Arial" w:hAnsi="Arial" w:eastAsia="等线" w:cs="Arial"/>
          <w:sz w:val="22"/>
        </w:rPr>
        <w:t>：所有伤害的附加层，是 build 分化的第二维度（第一是武器线）。</w:t>
      </w:r>
    </w:p>
    <w:p w14:paraId="4BF8C21F">
      <w:pPr>
        <w:numPr>
          <w:ilvl w:val="0"/>
          <w:numId w:val="54"/>
        </w:numPr>
        <w:spacing w:before="120" w:after="120" w:line="288" w:lineRule="auto"/>
        <w:ind w:left="0"/>
        <w:jc w:val="left"/>
      </w:pPr>
      <w:r>
        <w:rPr>
          <w:rFonts w:ascii="Arial" w:hAnsi="Arial" w:eastAsia="等线" w:cs="Arial"/>
          <w:b/>
          <w:sz w:val="22"/>
        </w:rPr>
        <w:t>触发与输入</w:t>
      </w:r>
      <w:r>
        <w:rPr>
          <w:rFonts w:ascii="Arial" w:hAnsi="Arial" w:eastAsia="等线" w:cs="Arial"/>
          <w:sz w:val="22"/>
        </w:rPr>
        <w:t>：玩家/使魔/领域的伤害事件挂载状态 → 状态叠层 → 满层触发进阶效果 → 异元素相遇触发公共反应。</w:t>
      </w:r>
    </w:p>
    <w:p w14:paraId="5A557E42">
      <w:pPr>
        <w:numPr>
          <w:ilvl w:val="0"/>
          <w:numId w:val="55"/>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365ECAB3">
      <w:pPr>
        <w:numPr>
          <w:ilvl w:val="0"/>
          <w:numId w:val="56"/>
        </w:numPr>
        <w:spacing w:before="120" w:after="120" w:line="288" w:lineRule="auto"/>
        <w:ind w:left="453"/>
        <w:jc w:val="left"/>
      </w:pPr>
      <w:r>
        <w:rPr>
          <w:rFonts w:ascii="Arial" w:hAnsi="Arial" w:eastAsia="等线" w:cs="Arial"/>
          <w:b/>
          <w:sz w:val="22"/>
        </w:rPr>
        <w:t>三系互斥</w:t>
      </w:r>
      <w:r>
        <w:rPr>
          <w:rFonts w:ascii="Arial" w:hAnsi="Arial" w:eastAsia="等线" w:cs="Arial"/>
          <w:sz w:val="22"/>
        </w:rPr>
        <w:t>：火（灼烧链）/ 冰（霜寒·冻结链）/ 雷（闪电链）一局只能走一条。</w:t>
      </w:r>
    </w:p>
    <w:p w14:paraId="0AD7A5E9">
      <w:pPr>
        <w:numPr>
          <w:ilvl w:val="0"/>
          <w:numId w:val="57"/>
        </w:numPr>
        <w:spacing w:before="120" w:after="120" w:line="288" w:lineRule="auto"/>
        <w:ind w:left="453"/>
        <w:jc w:val="left"/>
      </w:pPr>
      <w:r>
        <w:rPr>
          <w:rFonts w:ascii="Arial" w:hAnsi="Arial" w:eastAsia="等线" w:cs="Arial"/>
          <w:b/>
          <w:sz w:val="22"/>
        </w:rPr>
        <w:t>每系 = 基础叠层状态 + 满层触发效果</w:t>
      </w:r>
      <w:r>
        <w:rPr>
          <w:rFonts w:ascii="Arial" w:hAnsi="Arial" w:eastAsia="等线" w:cs="Arial"/>
          <w:sz w:val="22"/>
        </w:rPr>
        <w:t>：火 = 灼烧 + 燃爆；冰 = 霜寒 + 冻结；雷 = 闪电（连锁）+ 引雷。</w:t>
      </w:r>
    </w:p>
    <w:p w14:paraId="2FE75BE1">
      <w:pPr>
        <w:numPr>
          <w:ilvl w:val="0"/>
          <w:numId w:val="58"/>
        </w:numPr>
        <w:spacing w:before="120" w:after="120" w:line="288" w:lineRule="auto"/>
        <w:ind w:left="453"/>
        <w:jc w:val="left"/>
      </w:pPr>
      <w:r>
        <w:rPr>
          <w:rFonts w:ascii="Arial" w:hAnsi="Arial" w:eastAsia="等线" w:cs="Arial"/>
          <w:b/>
          <w:sz w:val="22"/>
        </w:rPr>
        <w:t>两个公共反应</w:t>
      </w:r>
      <w:r>
        <w:rPr>
          <w:rFonts w:ascii="Arial" w:hAnsi="Arial" w:eastAsia="等线" w:cs="Arial"/>
          <w:sz w:val="22"/>
        </w:rPr>
        <w:t>（不属于任何一系）：</w:t>
      </w:r>
    </w:p>
    <w:p w14:paraId="74602736">
      <w:pPr>
        <w:numPr>
          <w:ilvl w:val="0"/>
          <w:numId w:val="59"/>
        </w:numPr>
        <w:spacing w:before="120" w:after="120" w:line="288" w:lineRule="auto"/>
        <w:ind w:left="907"/>
        <w:jc w:val="left"/>
      </w:pPr>
      <w:r>
        <w:rPr>
          <w:rFonts w:ascii="Arial" w:hAnsi="Arial" w:eastAsia="等线" w:cs="Arial"/>
          <w:b/>
          <w:sz w:val="22"/>
        </w:rPr>
        <w:t>炸裂</w:t>
      </w:r>
      <w:r>
        <w:rPr>
          <w:rFonts w:ascii="Arial" w:hAnsi="Arial" w:eastAsia="等线" w:cs="Arial"/>
          <w:sz w:val="22"/>
        </w:rPr>
        <w:t>（冰 × 火）→ AOE + 击退，消耗 5 层灼烧</w:t>
      </w:r>
    </w:p>
    <w:p w14:paraId="209E761A">
      <w:pPr>
        <w:numPr>
          <w:ilvl w:val="0"/>
          <w:numId w:val="60"/>
        </w:numPr>
        <w:spacing w:before="120" w:after="120" w:line="288" w:lineRule="auto"/>
        <w:ind w:left="907"/>
        <w:jc w:val="left"/>
      </w:pPr>
      <w:r>
        <w:rPr>
          <w:rFonts w:ascii="Arial" w:hAnsi="Arial" w:eastAsia="等线" w:cs="Arial"/>
          <w:b/>
          <w:sz w:val="22"/>
        </w:rPr>
        <w:t>碎裂</w:t>
      </w:r>
      <w:r>
        <w:rPr>
          <w:rFonts w:ascii="Arial" w:hAnsi="Arial" w:eastAsia="等线" w:cs="Arial"/>
          <w:sz w:val="22"/>
        </w:rPr>
        <w:t>（火 × 冰）→ 百分比伤害，消耗 5 层霜寒</w:t>
      </w:r>
    </w:p>
    <w:p w14:paraId="02530C6D">
      <w:pPr>
        <w:numPr>
          <w:ilvl w:val="0"/>
          <w:numId w:val="61"/>
        </w:numPr>
        <w:spacing w:before="120" w:after="120" w:line="288" w:lineRule="auto"/>
        <w:ind w:left="453"/>
        <w:jc w:val="left"/>
      </w:pPr>
      <w:r>
        <w:rPr>
          <w:rFonts w:ascii="Arial" w:hAnsi="Arial" w:eastAsia="等线" w:cs="Arial"/>
          <w:b/>
          <w:sz w:val="22"/>
        </w:rPr>
        <w:t>异元素来源</w:t>
      </w:r>
      <w:r>
        <w:rPr>
          <w:rFonts w:ascii="Arial" w:hAnsi="Arial" w:eastAsia="等线" w:cs="Arial"/>
          <w:sz w:val="22"/>
        </w:rPr>
        <w:t>：只有转化契能给到非本系元素（撞击使魔 7004 冰 / 7005 火 / 7006 雷；手枪使魔 8003 雷 / 8004 火 / 8005 冰，各使魔三选一），玩家武器</w:t>
      </w:r>
      <w:r>
        <w:rPr>
          <w:rFonts w:ascii="Arial" w:hAnsi="Arial" w:eastAsia="等线" w:cs="Arial"/>
          <w:b/>
          <w:sz w:val="22"/>
        </w:rPr>
        <w:t>不可转化</w:t>
      </w:r>
      <w:r>
        <w:rPr>
          <w:rFonts w:ascii="Arial" w:hAnsi="Arial" w:eastAsia="等线" w:cs="Arial"/>
          <w:sz w:val="22"/>
        </w:rPr>
        <w:t>。</w:t>
      </w:r>
    </w:p>
    <w:p w14:paraId="62F945A8">
      <w:pPr>
        <w:numPr>
          <w:ilvl w:val="0"/>
          <w:numId w:val="62"/>
        </w:numPr>
        <w:spacing w:before="120" w:after="120" w:line="288" w:lineRule="auto"/>
        <w:ind w:left="453"/>
        <w:jc w:val="left"/>
      </w:pPr>
      <w:r>
        <w:rPr>
          <w:rFonts w:ascii="Arial" w:hAnsi="Arial" w:eastAsia="等线" w:cs="Arial"/>
          <w:sz w:val="22"/>
        </w:rPr>
        <w:t xml:space="preserve">**属性精通（elementMastery）**决定挂层数：剑气 1 / 狙击 3 / 步枪 0.5 / 导弹 0.6 / 激光 0.7；Boss 与小怪 </w:t>
      </w:r>
      <w:r>
        <w:rPr>
          <w:rFonts w:ascii="Consolas" w:hAnsi="Consolas" w:eastAsia="Consolas" w:cs="Consolas"/>
          <w:sz w:val="22"/>
          <w:shd w:val="clear" w:fill="EFF0F1"/>
        </w:rPr>
        <w:t>elementResist = 0.05</w:t>
      </w:r>
      <w:r>
        <w:rPr>
          <w:rFonts w:ascii="Arial" w:hAnsi="Arial" w:eastAsia="等线" w:cs="Arial"/>
          <w:sz w:val="22"/>
        </w:rPr>
        <w:t>。</w:t>
      </w:r>
    </w:p>
    <w:p w14:paraId="64CFB029">
      <w:pPr>
        <w:numPr>
          <w:ilvl w:val="0"/>
          <w:numId w:val="63"/>
        </w:numPr>
        <w:spacing w:before="120" w:after="120" w:line="288" w:lineRule="auto"/>
        <w:ind w:left="0"/>
        <w:jc w:val="left"/>
      </w:pPr>
      <w:r>
        <w:rPr>
          <w:rFonts w:ascii="Arial" w:hAnsi="Arial" w:eastAsia="等线" w:cs="Arial"/>
          <w:b/>
          <w:sz w:val="22"/>
        </w:rPr>
        <w:t>输出</w:t>
      </w:r>
      <w:r>
        <w:rPr>
          <w:rFonts w:ascii="Arial" w:hAnsi="Arial" w:eastAsia="等线" w:cs="Arial"/>
          <w:sz w:val="22"/>
        </w:rPr>
        <w:t>：状态层数的增/减/消耗、反应伤害、状态特效。</w:t>
      </w:r>
    </w:p>
    <w:p w14:paraId="0D237FB1">
      <w:pPr>
        <w:numPr>
          <w:ilvl w:val="0"/>
          <w:numId w:val="64"/>
        </w:numPr>
        <w:spacing w:before="120" w:after="120" w:line="288" w:lineRule="auto"/>
        <w:ind w:left="0"/>
        <w:jc w:val="left"/>
      </w:pPr>
      <w:r>
        <w:rPr>
          <w:rFonts w:ascii="Arial" w:hAnsi="Arial" w:eastAsia="等线" w:cs="Arial"/>
          <w:b/>
          <w:sz w:val="22"/>
        </w:rPr>
        <w:t>数值标注</w:t>
      </w:r>
      <w:r>
        <w:rPr>
          <w:rFonts w:ascii="Arial" w:hAnsi="Arial" w:eastAsia="等线" w:cs="Arial"/>
          <w:sz w:val="22"/>
        </w:rPr>
        <w:t>：</w:t>
      </w:r>
    </w:p>
    <w:p w14:paraId="62901FDF">
      <w:pPr>
        <w:spacing w:before="120" w:after="120" w:line="288" w:lineRule="auto"/>
        <w:ind w:left="0"/>
      </w:pPr>
      <w:r>
        <w:object>
          <v:shape id="_x0000_i1030" o:spt="75" type="#_x0000_t75" style="height:197pt;width:414pt;" o:ole="t" filled="f" o:preferrelative="t" stroked="f" coordsize="21600,21600">
            <v:path/>
            <v:fill on="f" focussize="0,0"/>
            <v:stroke on="f" joinstyle="miter"/>
            <v:imagedata r:id="rId21" o:title=""/>
            <o:lock v:ext="edit" aspectratio="t"/>
            <w10:wrap type="none"/>
            <w10:anchorlock/>
          </v:shape>
          <o:OLEObject Type="Embed" ProgID="Excel.Sheet.12" ShapeID="_x0000_i1030" DrawAspect="Icon" ObjectID="_1468075730" r:id="rId20">
            <o:LockedField>false</o:LockedField>
          </o:OLEObject>
        </w:object>
      </w:r>
    </w:p>
    <w:p w14:paraId="4BBAD4E3">
      <w:pPr>
        <w:spacing w:after="120"/>
        <w:ind w:left="0"/>
        <w:jc w:val="center"/>
      </w:pPr>
      <w:r>
        <w:rPr>
          <w:rFonts w:ascii="Arial" w:hAnsi="Arial" w:eastAsia="等线" w:cs="Arial"/>
          <w:b/>
          <w:sz w:val="22"/>
        </w:rPr>
        <w:t>点击图片可查看完整电子表格</w:t>
      </w:r>
    </w:p>
    <w:p w14:paraId="7552AC8E">
      <w:pPr>
        <w:spacing w:before="300" w:after="120" w:line="288" w:lineRule="auto"/>
        <w:ind w:left="0"/>
        <w:jc w:val="left"/>
        <w:outlineLvl w:val="2"/>
      </w:pPr>
      <w:bookmarkStart w:id="30" w:name="heading_30"/>
      <w:r>
        <w:rPr>
          <w:rFonts w:ascii="Arial" w:hAnsi="Arial" w:eastAsia="等线" w:cs="Arial"/>
          <w:color w:val="3370FF"/>
          <w:sz w:val="30"/>
        </w:rPr>
        <w:t xml:space="preserve">3.2.9 </w:t>
      </w:r>
      <w:r>
        <w:rPr>
          <w:rFonts w:ascii="Arial" w:hAnsi="Arial" w:eastAsia="等线" w:cs="Arial"/>
          <w:b/>
          <w:sz w:val="30"/>
        </w:rPr>
        <w:t>非玩家发射能力（领域 / 使魔）</w:t>
      </w:r>
      <w:bookmarkEnd w:id="30"/>
    </w:p>
    <w:p w14:paraId="52A1411C">
      <w:pPr>
        <w:spacing w:before="260" w:after="120" w:line="288" w:lineRule="auto"/>
        <w:ind w:left="0"/>
        <w:jc w:val="left"/>
        <w:outlineLvl w:val="3"/>
      </w:pPr>
      <w:bookmarkStart w:id="31" w:name="heading_31"/>
      <w:r>
        <w:rPr>
          <w:rFonts w:ascii="Arial" w:hAnsi="Arial" w:eastAsia="等线" w:cs="Arial"/>
          <w:color w:val="3370FF"/>
          <w:sz w:val="28"/>
        </w:rPr>
        <w:t xml:space="preserve">3.2.9.1 </w:t>
      </w:r>
      <w:r>
        <w:rPr>
          <w:rFonts w:ascii="Arial" w:hAnsi="Arial" w:eastAsia="等线" w:cs="Arial"/>
          <w:b/>
          <w:sz w:val="28"/>
        </w:rPr>
        <w:t>领域（荒芜之契）</w:t>
      </w:r>
      <w:bookmarkEnd w:id="31"/>
    </w:p>
    <w:p w14:paraId="6366D384">
      <w:pPr>
        <w:numPr>
          <w:ilvl w:val="0"/>
          <w:numId w:val="65"/>
        </w:numPr>
        <w:spacing w:before="120" w:after="120" w:line="288" w:lineRule="auto"/>
        <w:ind w:left="0"/>
        <w:jc w:val="left"/>
      </w:pPr>
      <w:r>
        <w:rPr>
          <w:rFonts w:ascii="Arial" w:hAnsi="Arial" w:eastAsia="等线" w:cs="Arial"/>
          <w:b/>
          <w:sz w:val="22"/>
        </w:rPr>
        <w:t>定位</w:t>
      </w:r>
      <w:r>
        <w:rPr>
          <w:rFonts w:ascii="Arial" w:hAnsi="Arial" w:eastAsia="等线" w:cs="Arial"/>
          <w:sz w:val="22"/>
        </w:rPr>
        <w:t>：常驻光环型能力，挂在玩家身上跟随移动。</w:t>
      </w:r>
    </w:p>
    <w:p w14:paraId="740D6956">
      <w:pPr>
        <w:numPr>
          <w:ilvl w:val="0"/>
          <w:numId w:val="66"/>
        </w:numPr>
        <w:spacing w:before="120" w:after="120" w:line="288" w:lineRule="auto"/>
        <w:ind w:left="0"/>
        <w:jc w:val="left"/>
      </w:pPr>
      <w:r>
        <w:rPr>
          <w:rFonts w:ascii="Arial" w:hAnsi="Arial" w:eastAsia="等线" w:cs="Arial"/>
          <w:b/>
          <w:sz w:val="22"/>
        </w:rPr>
        <w:t>触发与输入</w:t>
      </w:r>
      <w:r>
        <w:rPr>
          <w:rFonts w:ascii="Arial" w:hAnsi="Arial" w:eastAsia="等线" w:cs="Arial"/>
          <w:sz w:val="22"/>
        </w:rPr>
        <w:t xml:space="preserve">：获得 </w:t>
      </w:r>
      <w:r>
        <w:rPr>
          <w:rFonts w:ascii="Consolas" w:hAnsi="Consolas" w:eastAsia="Consolas" w:cs="Consolas"/>
          <w:sz w:val="22"/>
          <w:shd w:val="clear" w:fill="EFF0F1"/>
        </w:rPr>
        <w:t>6001 领域获得契</w:t>
      </w:r>
      <w:r>
        <w:rPr>
          <w:rFonts w:ascii="Arial" w:hAnsi="Arial" w:eastAsia="等线" w:cs="Arial"/>
          <w:sz w:val="22"/>
        </w:rPr>
        <w:t xml:space="preserve"> 后常驻生效。</w:t>
      </w:r>
    </w:p>
    <w:p w14:paraId="5D7998F4">
      <w:pPr>
        <w:numPr>
          <w:ilvl w:val="0"/>
          <w:numId w:val="67"/>
        </w:numPr>
        <w:spacing w:before="120" w:after="120" w:line="288" w:lineRule="auto"/>
        <w:ind w:left="0"/>
        <w:jc w:val="left"/>
      </w:pPr>
      <w:r>
        <w:rPr>
          <w:rFonts w:ascii="Arial" w:hAnsi="Arial" w:eastAsia="等线" w:cs="Arial"/>
          <w:b/>
          <w:sz w:val="22"/>
        </w:rPr>
        <w:t>关键规则</w:t>
      </w:r>
      <w:r>
        <w:rPr>
          <w:rFonts w:ascii="Arial" w:hAnsi="Arial" w:eastAsia="等线" w:cs="Arial"/>
          <w:sz w:val="22"/>
        </w:rPr>
        <w:t>：不占用玩家攻击（</w:t>
      </w:r>
      <w:r>
        <w:rPr>
          <w:rFonts w:ascii="Consolas" w:hAnsi="Consolas" w:eastAsia="Consolas" w:cs="Consolas"/>
          <w:sz w:val="22"/>
          <w:shd w:val="clear" w:fill="EFF0F1"/>
        </w:rPr>
        <w:t>Special</w:t>
      </w:r>
      <w:r>
        <w:rPr>
          <w:rFonts w:ascii="Arial" w:hAnsi="Arial" w:eastAsia="等线" w:cs="Arial"/>
          <w:sz w:val="22"/>
        </w:rPr>
        <w:t xml:space="preserve"> 槽），半径复用 </w:t>
      </w:r>
      <w:r>
        <w:rPr>
          <w:rFonts w:ascii="Consolas" w:hAnsi="Consolas" w:eastAsia="Consolas" w:cs="Consolas"/>
          <w:sz w:val="22"/>
          <w:shd w:val="clear" w:fill="EFF0F1"/>
        </w:rPr>
        <w:t>TravelDistance</w:t>
      </w:r>
      <w:r>
        <w:rPr>
          <w:rFonts w:ascii="Arial" w:hAnsi="Arial" w:eastAsia="等线" w:cs="Arial"/>
          <w:sz w:val="22"/>
        </w:rPr>
        <w:t>；攻击属性</w:t>
      </w:r>
      <w:r>
        <w:rPr>
          <w:rFonts w:ascii="Arial" w:hAnsi="Arial" w:eastAsia="等线" w:cs="Arial"/>
          <w:b/>
          <w:sz w:val="22"/>
        </w:rPr>
        <w:t>默认继承玩家元素</w:t>
      </w:r>
      <w:r>
        <w:rPr>
          <w:rFonts w:ascii="Arial" w:hAnsi="Arial" w:eastAsia="等线" w:cs="Arial"/>
          <w:sz w:val="22"/>
        </w:rPr>
        <w:t>，可被转化契覆盖。</w:t>
      </w:r>
    </w:p>
    <w:p w14:paraId="6E8D81D4">
      <w:pPr>
        <w:numPr>
          <w:ilvl w:val="0"/>
          <w:numId w:val="68"/>
        </w:numPr>
        <w:spacing w:before="120" w:after="120" w:line="288" w:lineRule="auto"/>
        <w:ind w:left="0"/>
        <w:jc w:val="left"/>
      </w:pPr>
      <w:r>
        <w:rPr>
          <w:rFonts w:ascii="Arial" w:hAnsi="Arial" w:eastAsia="等线" w:cs="Arial"/>
          <w:b/>
          <w:sz w:val="22"/>
        </w:rPr>
        <w:t>数值标注</w:t>
      </w:r>
      <w:r>
        <w:rPr>
          <w:rFonts w:ascii="Arial" w:hAnsi="Arial" w:eastAsia="等线" w:cs="Arial"/>
          <w:sz w:val="22"/>
        </w:rPr>
        <w:t>：</w:t>
      </w:r>
      <w:r>
        <w:rPr>
          <w:rFonts w:ascii="Consolas" w:hAnsi="Consolas" w:eastAsia="Consolas" w:cs="Consolas"/>
          <w:sz w:val="22"/>
          <w:shd w:val="clear" w:fill="EFF0F1"/>
        </w:rPr>
        <w:t>damageMult 0.3 / interval 0.2 秒 / radius 3 米</w:t>
      </w:r>
      <w:r>
        <w:rPr>
          <w:rFonts w:ascii="Arial" w:hAnsi="Arial" w:eastAsia="等线" w:cs="Arial"/>
          <w:sz w:val="22"/>
        </w:rPr>
        <w:t xml:space="preserve">（配置表 </w:t>
      </w:r>
      <w:r>
        <w:rPr>
          <w:rFonts w:ascii="Consolas" w:hAnsi="Consolas" w:eastAsia="Consolas" w:cs="Consolas"/>
          <w:sz w:val="22"/>
          <w:shd w:val="clear" w:fill="EFF0F1"/>
        </w:rPr>
        <w:t>非玩家武器</w:t>
      </w:r>
      <w:r>
        <w:rPr>
          <w:rFonts w:ascii="Arial" w:hAnsi="Arial" w:eastAsia="等线" w:cs="Arial"/>
          <w:sz w:val="22"/>
        </w:rPr>
        <w:t xml:space="preserve"> sheet，weaponId 160/200）。</w:t>
      </w:r>
    </w:p>
    <w:p w14:paraId="2FCF3EEF">
      <w:pPr>
        <w:spacing w:before="260" w:after="120" w:line="288" w:lineRule="auto"/>
        <w:ind w:left="0"/>
        <w:jc w:val="left"/>
        <w:outlineLvl w:val="3"/>
      </w:pPr>
      <w:bookmarkStart w:id="32" w:name="heading_32"/>
      <w:r>
        <w:rPr>
          <w:rFonts w:ascii="Arial" w:hAnsi="Arial" w:eastAsia="等线" w:cs="Arial"/>
          <w:color w:val="3370FF"/>
          <w:sz w:val="28"/>
        </w:rPr>
        <w:t xml:space="preserve">3.2.9.2 </w:t>
      </w:r>
      <w:r>
        <w:rPr>
          <w:rFonts w:ascii="Arial" w:hAnsi="Arial" w:eastAsia="等线" w:cs="Arial"/>
          <w:b/>
          <w:sz w:val="28"/>
        </w:rPr>
        <w:t>使魔</w:t>
      </w:r>
      <w:bookmarkEnd w:id="32"/>
    </w:p>
    <w:p w14:paraId="42617A0B">
      <w:pPr>
        <w:numPr>
          <w:ilvl w:val="0"/>
          <w:numId w:val="69"/>
        </w:numPr>
        <w:spacing w:before="120" w:after="120" w:line="288" w:lineRule="auto"/>
        <w:ind w:left="0"/>
        <w:jc w:val="left"/>
      </w:pPr>
      <w:r>
        <w:rPr>
          <w:rFonts w:ascii="Arial" w:hAnsi="Arial" w:eastAsia="等线" w:cs="Arial"/>
          <w:b/>
          <w:sz w:val="22"/>
        </w:rPr>
        <w:t>定位</w:t>
      </w:r>
      <w:r>
        <w:rPr>
          <w:rFonts w:ascii="Arial" w:hAnsi="Arial" w:eastAsia="等线" w:cs="Arial"/>
          <w:sz w:val="22"/>
        </w:rPr>
        <w:t>：跟随玩家的自动攻击单位，是本作的元素反应稳定来源。</w:t>
      </w:r>
    </w:p>
    <w:p w14:paraId="759C2A97">
      <w:pPr>
        <w:numPr>
          <w:ilvl w:val="0"/>
          <w:numId w:val="70"/>
        </w:numPr>
        <w:spacing w:before="120" w:after="120" w:line="288" w:lineRule="auto"/>
        <w:ind w:left="0"/>
        <w:jc w:val="left"/>
      </w:pPr>
      <w:r>
        <w:rPr>
          <w:rFonts w:ascii="Arial" w:hAnsi="Arial" w:eastAsia="等线" w:cs="Arial"/>
          <w:b/>
          <w:sz w:val="22"/>
        </w:rPr>
        <w:t>触发与输入</w:t>
      </w:r>
      <w:r>
        <w:rPr>
          <w:rFonts w:ascii="Arial" w:hAnsi="Arial" w:eastAsia="等线" w:cs="Arial"/>
          <w:sz w:val="22"/>
        </w:rPr>
        <w:t xml:space="preserve">：获得契 </w:t>
      </w:r>
      <w:r>
        <w:rPr>
          <w:rFonts w:ascii="Consolas" w:hAnsi="Consolas" w:eastAsia="Consolas" w:cs="Consolas"/>
          <w:sz w:val="22"/>
          <w:shd w:val="clear" w:fill="EFF0F1"/>
        </w:rPr>
        <w:t>7001 血剑（撞击）/ 8001 影卫（射击）</w:t>
      </w:r>
      <w:r>
        <w:rPr>
          <w:rFonts w:ascii="Arial" w:hAnsi="Arial" w:eastAsia="等线" w:cs="Arial"/>
          <w:sz w:val="22"/>
        </w:rPr>
        <w:t xml:space="preserve"> 解锁。</w:t>
      </w:r>
    </w:p>
    <w:p w14:paraId="4C12129D">
      <w:pPr>
        <w:numPr>
          <w:ilvl w:val="0"/>
          <w:numId w:val="71"/>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2A561032">
      <w:pPr>
        <w:numPr>
          <w:ilvl w:val="0"/>
          <w:numId w:val="72"/>
        </w:numPr>
        <w:spacing w:before="120" w:after="120" w:line="288" w:lineRule="auto"/>
        <w:ind w:left="453"/>
        <w:jc w:val="left"/>
      </w:pPr>
      <w:r>
        <w:rPr>
          <w:rFonts w:ascii="Arial" w:hAnsi="Arial" w:eastAsia="等线" w:cs="Arial"/>
          <w:sz w:val="22"/>
        </w:rPr>
        <w:t xml:space="preserve">两套独立状态机，挂在玩家根物体，走独立的服务器结算链路（不走 </w:t>
      </w:r>
      <w:r>
        <w:rPr>
          <w:rFonts w:ascii="Consolas" w:hAnsi="Consolas" w:eastAsia="Consolas" w:cs="Consolas"/>
          <w:sz w:val="22"/>
          <w:shd w:val="clear" w:fill="EFF0F1"/>
        </w:rPr>
        <w:t>CombatAbilityHost</w:t>
      </w:r>
      <w:r>
        <w:rPr>
          <w:rFonts w:ascii="Arial" w:hAnsi="Arial" w:eastAsia="等线" w:cs="Arial"/>
          <w:sz w:val="22"/>
        </w:rPr>
        <w:t>）。</w:t>
      </w:r>
    </w:p>
    <w:p w14:paraId="20438F2E">
      <w:pPr>
        <w:numPr>
          <w:ilvl w:val="0"/>
          <w:numId w:val="73"/>
        </w:numPr>
        <w:spacing w:before="120" w:after="120" w:line="288" w:lineRule="auto"/>
        <w:ind w:left="453"/>
        <w:jc w:val="left"/>
      </w:pPr>
      <w:r>
        <w:rPr>
          <w:rFonts w:ascii="Arial" w:hAnsi="Arial" w:eastAsia="等线" w:cs="Arial"/>
          <w:b/>
          <w:sz w:val="22"/>
        </w:rPr>
        <w:t>撞击使魔（161）</w:t>
      </w:r>
      <w:r>
        <w:rPr>
          <w:rFonts w:ascii="Arial" w:hAnsi="Arial" w:eastAsia="等线" w:cs="Arial"/>
          <w:sz w:val="22"/>
        </w:rPr>
        <w:t>：</w:t>
      </w:r>
      <w:r>
        <w:rPr>
          <w:rFonts w:ascii="Consolas" w:hAnsi="Consolas" w:eastAsia="Consolas" w:cs="Consolas"/>
          <w:sz w:val="22"/>
          <w:shd w:val="clear" w:fill="EFF0F1"/>
        </w:rPr>
        <w:t>Orbit 环绕 → Dash 突进 → Turn 转向 → Return 归位</w:t>
      </w:r>
      <w:r>
        <w:rPr>
          <w:rFonts w:ascii="Arial" w:hAnsi="Arial" w:eastAsia="等线" w:cs="Arial"/>
          <w:sz w:val="22"/>
        </w:rPr>
        <w:t>。</w:t>
      </w:r>
    </w:p>
    <w:p w14:paraId="2DAE76EC">
      <w:pPr>
        <w:numPr>
          <w:ilvl w:val="0"/>
          <w:numId w:val="74"/>
        </w:numPr>
        <w:spacing w:before="120" w:after="120" w:line="288" w:lineRule="auto"/>
        <w:ind w:left="453"/>
        <w:jc w:val="left"/>
      </w:pPr>
      <w:r>
        <w:rPr>
          <w:rFonts w:ascii="Arial" w:hAnsi="Arial" w:eastAsia="等线" w:cs="Arial"/>
          <w:b/>
          <w:sz w:val="22"/>
        </w:rPr>
        <w:t>射击使魔（162）</w:t>
      </w:r>
      <w:r>
        <w:rPr>
          <w:rFonts w:ascii="Arial" w:hAnsi="Arial" w:eastAsia="等线" w:cs="Arial"/>
          <w:sz w:val="22"/>
        </w:rPr>
        <w:t>：</w:t>
      </w:r>
      <w:r>
        <w:rPr>
          <w:rFonts w:ascii="Consolas" w:hAnsi="Consolas" w:eastAsia="Consolas" w:cs="Consolas"/>
          <w:sz w:val="22"/>
          <w:shd w:val="clear" w:fill="EFF0F1"/>
        </w:rPr>
        <w:t>Orbit → Approach → Aim → Fire → Recharge</w:t>
      </w:r>
      <w:r>
        <w:rPr>
          <w:rFonts w:ascii="Arial" w:hAnsi="Arial" w:eastAsia="等线" w:cs="Arial"/>
          <w:sz w:val="22"/>
        </w:rPr>
        <w:t xml:space="preserve">，唯一决策点在 </w:t>
      </w:r>
      <w:r>
        <w:rPr>
          <w:rFonts w:ascii="Consolas" w:hAnsi="Consolas" w:eastAsia="Consolas" w:cs="Consolas"/>
          <w:sz w:val="22"/>
          <w:shd w:val="clear" w:fill="EFF0F1"/>
        </w:rPr>
        <w:t>TickRecharge</w:t>
      </w:r>
      <w:r>
        <w:rPr>
          <w:rFonts w:ascii="Arial" w:hAnsi="Arial" w:eastAsia="等线" w:cs="Arial"/>
          <w:sz w:val="22"/>
        </w:rPr>
        <w:t xml:space="preserve"> 末尾。</w:t>
      </w:r>
    </w:p>
    <w:p w14:paraId="2BEEBC2F">
      <w:pPr>
        <w:numPr>
          <w:ilvl w:val="0"/>
          <w:numId w:val="75"/>
        </w:numPr>
        <w:spacing w:before="120" w:after="120" w:line="288" w:lineRule="auto"/>
        <w:ind w:left="453"/>
        <w:jc w:val="left"/>
      </w:pPr>
      <w:r>
        <w:rPr>
          <w:rFonts w:ascii="Arial" w:hAnsi="Arial" w:eastAsia="等线" w:cs="Arial"/>
          <w:b/>
          <w:sz w:val="22"/>
        </w:rPr>
        <w:t>武器档位升级四选一</w:t>
      </w:r>
      <w:r>
        <w:rPr>
          <w:rFonts w:ascii="Arial" w:hAnsi="Arial" w:eastAsia="等线" w:cs="Arial"/>
          <w:sz w:val="22"/>
        </w:rPr>
        <w:t>：</w:t>
      </w:r>
      <w:r>
        <w:rPr>
          <w:rFonts w:ascii="Consolas" w:hAnsi="Consolas" w:eastAsia="Consolas" w:cs="Consolas"/>
          <w:sz w:val="22"/>
          <w:shd w:val="clear" w:fill="EFF0F1"/>
        </w:rPr>
        <w:t>8006 狙击 / 8007 步枪 / 8008 激光 / 8009 导弹</w:t>
      </w:r>
      <w:r>
        <w:rPr>
          <w:rFonts w:ascii="Arial" w:hAnsi="Arial" w:eastAsia="等线" w:cs="Arial"/>
          <w:sz w:val="22"/>
        </w:rPr>
        <w:t>，影卫换装。</w:t>
      </w:r>
    </w:p>
    <w:p w14:paraId="4699CC4A">
      <w:pPr>
        <w:numPr>
          <w:ilvl w:val="0"/>
          <w:numId w:val="76"/>
        </w:numPr>
        <w:spacing w:before="120" w:after="120" w:line="288" w:lineRule="auto"/>
        <w:ind w:left="453"/>
        <w:jc w:val="left"/>
      </w:pPr>
      <w:r>
        <w:rPr>
          <w:rFonts w:ascii="Arial" w:hAnsi="Arial" w:eastAsia="等线" w:cs="Arial"/>
          <w:b/>
          <w:sz w:val="22"/>
        </w:rPr>
        <w:t>索敌规则</w:t>
      </w:r>
      <w:r>
        <w:rPr>
          <w:rFonts w:ascii="Arial" w:hAnsi="Arial" w:eastAsia="等线" w:cs="Arial"/>
          <w:sz w:val="22"/>
        </w:rPr>
        <w:t xml:space="preserve">：只认 </w:t>
      </w:r>
      <w:r>
        <w:rPr>
          <w:rFonts w:ascii="Consolas" w:hAnsi="Consolas" w:eastAsia="Consolas" w:cs="Consolas"/>
          <w:sz w:val="22"/>
          <w:shd w:val="clear" w:fill="EFF0F1"/>
        </w:rPr>
        <w:t>role == Source</w:t>
      </w:r>
      <w:r>
        <w:rPr>
          <w:rFonts w:ascii="Arial" w:hAnsi="Arial" w:eastAsia="等线" w:cs="Arial"/>
          <w:sz w:val="22"/>
        </w:rPr>
        <w:t xml:space="preserve"> 且 </w:t>
      </w:r>
      <w:r>
        <w:rPr>
          <w:rFonts w:ascii="Arial" w:hAnsi="Arial" w:eastAsia="等线" w:cs="Arial"/>
          <w:b/>
          <w:sz w:val="22"/>
        </w:rPr>
        <w:t>tag ≠ Familiar</w:t>
      </w:r>
      <w:r>
        <w:rPr>
          <w:rFonts w:ascii="Arial" w:hAnsi="Arial" w:eastAsia="等线" w:cs="Arial"/>
          <w:sz w:val="22"/>
        </w:rPr>
        <w:t xml:space="preserve"> 的目标 → 使魔的 </w:t>
      </w:r>
      <w:r>
        <w:rPr>
          <w:rFonts w:ascii="Consolas" w:hAnsi="Consolas" w:eastAsia="Consolas" w:cs="Consolas"/>
          <w:sz w:val="22"/>
          <w:shd w:val="clear" w:fill="EFF0F1"/>
        </w:rPr>
        <w:t>WeaponTag</w:t>
      </w:r>
      <w:r>
        <w:rPr>
          <w:rFonts w:ascii="Arial" w:hAnsi="Arial" w:eastAsia="等线" w:cs="Arial"/>
          <w:sz w:val="22"/>
        </w:rPr>
        <w:t xml:space="preserve"> 必须设为 </w:t>
      </w:r>
      <w:r>
        <w:rPr>
          <w:rFonts w:ascii="Consolas" w:hAnsi="Consolas" w:eastAsia="Consolas" w:cs="Consolas"/>
          <w:sz w:val="22"/>
          <w:shd w:val="clear" w:fill="EFF0F1"/>
        </w:rPr>
        <w:t>Familiar</w:t>
      </w:r>
      <w:r>
        <w:rPr>
          <w:rFonts w:ascii="Arial" w:hAnsi="Arial" w:eastAsia="等线" w:cs="Arial"/>
          <w:sz w:val="22"/>
        </w:rPr>
        <w:t>，否则互相打。</w:t>
      </w:r>
    </w:p>
    <w:p w14:paraId="10560326">
      <w:pPr>
        <w:numPr>
          <w:ilvl w:val="0"/>
          <w:numId w:val="77"/>
        </w:numPr>
        <w:spacing w:before="120" w:after="120" w:line="288" w:lineRule="auto"/>
        <w:ind w:left="453"/>
        <w:jc w:val="left"/>
      </w:pPr>
      <w:r>
        <w:rPr>
          <w:rFonts w:ascii="Arial" w:hAnsi="Arial" w:eastAsia="等线" w:cs="Arial"/>
          <w:sz w:val="22"/>
        </w:rPr>
        <w:t>模块算子：</w:t>
      </w:r>
      <w:r>
        <w:rPr>
          <w:rFonts w:ascii="Consolas" w:hAnsi="Consolas" w:eastAsia="Consolas" w:cs="Consolas"/>
          <w:sz w:val="22"/>
          <w:shd w:val="clear" w:fill="EFF0F1"/>
        </w:rPr>
        <w:t>DamageScale/IntervalScale</w:t>
      </w:r>
      <w:r>
        <w:rPr>
          <w:rFonts w:ascii="Arial" w:hAnsi="Arial" w:eastAsia="等线" w:cs="Arial"/>
          <w:sz w:val="22"/>
        </w:rPr>
        <w:t xml:space="preserve"> = ×(1 + value × 层)；</w:t>
      </w:r>
      <w:r>
        <w:rPr>
          <w:rFonts w:ascii="Consolas" w:hAnsi="Consolas" w:eastAsia="Consolas" w:cs="Consolas"/>
          <w:sz w:val="22"/>
          <w:shd w:val="clear" w:fill="EFF0F1"/>
        </w:rPr>
        <w:t>CountAdd</w:t>
      </w:r>
      <w:r>
        <w:rPr>
          <w:rFonts w:ascii="Arial" w:hAnsi="Arial" w:eastAsia="等线" w:cs="Arial"/>
          <w:sz w:val="22"/>
        </w:rPr>
        <w:t xml:space="preserve"> = 加法；</w:t>
      </w:r>
      <w:r>
        <w:rPr>
          <w:rFonts w:ascii="Consolas" w:hAnsi="Consolas" w:eastAsia="Consolas" w:cs="Consolas"/>
          <w:sz w:val="22"/>
          <w:shd w:val="clear" w:fill="EFF0F1"/>
        </w:rPr>
        <w:t>WeaponTier/ConvertElement</w:t>
      </w:r>
      <w:r>
        <w:rPr>
          <w:rFonts w:ascii="Arial" w:hAnsi="Arial" w:eastAsia="等线" w:cs="Arial"/>
          <w:sz w:val="22"/>
        </w:rPr>
        <w:t xml:space="preserve"> = 覆写。变更时先 </w:t>
      </w:r>
      <w:r>
        <w:rPr>
          <w:rFonts w:ascii="Consolas" w:hAnsi="Consolas" w:eastAsia="Consolas" w:cs="Consolas"/>
          <w:sz w:val="22"/>
          <w:shd w:val="clear" w:fill="EFF0F1"/>
        </w:rPr>
        <w:t>UnregisterAll(source)</w:t>
      </w:r>
      <w:r>
        <w:rPr>
          <w:rFonts w:ascii="Arial" w:hAnsi="Arial" w:eastAsia="等线" w:cs="Arial"/>
          <w:sz w:val="22"/>
        </w:rPr>
        <w:t xml:space="preserve"> 再重建，</w:t>
      </w:r>
      <w:r>
        <w:rPr>
          <w:rFonts w:ascii="Arial" w:hAnsi="Arial" w:eastAsia="等线" w:cs="Arial"/>
          <w:b/>
          <w:sz w:val="22"/>
        </w:rPr>
        <w:t>防止累乘</w:t>
      </w:r>
      <w:r>
        <w:rPr>
          <w:rFonts w:ascii="Arial" w:hAnsi="Arial" w:eastAsia="等线" w:cs="Arial"/>
          <w:sz w:val="22"/>
        </w:rPr>
        <w:t>。</w:t>
      </w:r>
    </w:p>
    <w:p w14:paraId="0655422E">
      <w:pPr>
        <w:numPr>
          <w:ilvl w:val="0"/>
          <w:numId w:val="78"/>
        </w:numPr>
        <w:spacing w:before="120" w:after="120" w:line="288" w:lineRule="auto"/>
        <w:ind w:left="453"/>
        <w:jc w:val="left"/>
      </w:pPr>
      <w:r>
        <w:rPr>
          <w:rFonts w:ascii="Arial" w:hAnsi="Arial" w:eastAsia="等线" w:cs="Arial"/>
          <w:sz w:val="22"/>
        </w:rPr>
        <w:t>「牵丝之契」（pactId 316 / P7000 系）支持使魔围绕鼠标 + 左键指派目标。</w:t>
      </w:r>
    </w:p>
    <w:p w14:paraId="7A9077EA">
      <w:pPr>
        <w:spacing w:before="320" w:after="120" w:line="288" w:lineRule="auto"/>
        <w:ind w:left="0"/>
        <w:jc w:val="left"/>
        <w:outlineLvl w:val="1"/>
      </w:pPr>
      <w:bookmarkStart w:id="33" w:name="heading_33"/>
      <w:r>
        <w:rPr>
          <w:rFonts w:ascii="Arial" w:hAnsi="Arial" w:eastAsia="等线" w:cs="Arial"/>
          <w:color w:val="3370FF"/>
          <w:sz w:val="32"/>
        </w:rPr>
        <w:t xml:space="preserve">3.3 </w:t>
      </w:r>
      <w:r>
        <w:rPr>
          <w:rFonts w:ascii="Arial" w:hAnsi="Arial" w:eastAsia="等线" w:cs="Arial"/>
          <w:b/>
          <w:sz w:val="32"/>
        </w:rPr>
        <w:t>小怪设定</w:t>
      </w:r>
      <w:bookmarkEnd w:id="33"/>
    </w:p>
    <w:p w14:paraId="5A83A813">
      <w:pPr>
        <w:spacing w:before="300" w:after="120" w:line="288" w:lineRule="auto"/>
        <w:ind w:left="0"/>
        <w:jc w:val="left"/>
        <w:outlineLvl w:val="2"/>
      </w:pPr>
      <w:bookmarkStart w:id="34" w:name="heading_34"/>
      <w:r>
        <w:rPr>
          <w:rFonts w:ascii="Arial" w:hAnsi="Arial" w:eastAsia="等线" w:cs="Arial"/>
          <w:b/>
          <w:sz w:val="30"/>
        </w:rPr>
        <w:t>3.3.1 小怪原型</w:t>
      </w:r>
      <w:bookmarkEnd w:id="34"/>
    </w:p>
    <w:p w14:paraId="1886CF8F">
      <w:pPr>
        <w:numPr>
          <w:ilvl w:val="0"/>
          <w:numId w:val="79"/>
        </w:numPr>
        <w:spacing w:before="120" w:after="120" w:line="288" w:lineRule="auto"/>
        <w:ind w:left="0"/>
        <w:jc w:val="left"/>
      </w:pPr>
      <w:r>
        <w:rPr>
          <w:rFonts w:ascii="Arial" w:hAnsi="Arial" w:eastAsia="等线" w:cs="Arial"/>
          <w:b/>
          <w:sz w:val="22"/>
        </w:rPr>
        <w:t>定位</w:t>
      </w:r>
      <w:r>
        <w:rPr>
          <w:rFonts w:ascii="Arial" w:hAnsi="Arial" w:eastAsia="等线" w:cs="Arial"/>
          <w:sz w:val="22"/>
        </w:rPr>
        <w:t>：玩家战力的主要检验对象与猩红/魔币来源。</w:t>
      </w:r>
    </w:p>
    <w:p w14:paraId="40607331">
      <w:pPr>
        <w:numPr>
          <w:ilvl w:val="0"/>
          <w:numId w:val="80"/>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74BB81CA">
      <w:pPr>
        <w:numPr>
          <w:ilvl w:val="0"/>
          <w:numId w:val="81"/>
        </w:numPr>
        <w:spacing w:before="120" w:after="120" w:line="288" w:lineRule="auto"/>
        <w:ind w:left="453"/>
        <w:jc w:val="left"/>
      </w:pPr>
      <w:r>
        <w:rPr>
          <w:rFonts w:ascii="Arial" w:hAnsi="Arial" w:eastAsia="等线" w:cs="Arial"/>
          <w:sz w:val="22"/>
        </w:rPr>
        <w:t xml:space="preserve">现有 </w:t>
      </w:r>
      <w:r>
        <w:rPr>
          <w:rFonts w:ascii="Arial" w:hAnsi="Arial" w:eastAsia="等线" w:cs="Arial"/>
          <w:b/>
          <w:sz w:val="22"/>
        </w:rPr>
        <w:t>2 个原型</w:t>
      </w:r>
      <w:r>
        <w:rPr>
          <w:rFonts w:ascii="Arial" w:hAnsi="Arial" w:eastAsia="等线" w:cs="Arial"/>
          <w:sz w:val="22"/>
        </w:rPr>
        <w:t>：</w:t>
      </w:r>
      <w:r>
        <w:rPr>
          <w:rFonts w:ascii="Consolas" w:hAnsi="Consolas" w:eastAsia="Consolas" w:cs="Consolas"/>
          <w:sz w:val="22"/>
          <w:shd w:val="clear" w:fill="EFF0F1"/>
        </w:rPr>
        <w:t>VH_MeleeEnemy</w:t>
      </w:r>
      <w:r>
        <w:rPr>
          <w:rFonts w:ascii="Arial" w:hAnsi="Arial" w:eastAsia="等线" w:cs="Arial"/>
          <w:sz w:val="22"/>
        </w:rPr>
        <w:t>（近战，50 血 / 2.5 速 / 10 伤）、</w:t>
      </w:r>
      <w:r>
        <w:rPr>
          <w:rFonts w:ascii="Consolas" w:hAnsi="Consolas" w:eastAsia="Consolas" w:cs="Consolas"/>
          <w:sz w:val="22"/>
          <w:shd w:val="clear" w:fill="EFF0F1"/>
        </w:rPr>
        <w:t>VH_RangedEnemy</w:t>
      </w:r>
      <w:r>
        <w:rPr>
          <w:rFonts w:ascii="Arial" w:hAnsi="Arial" w:eastAsia="等线" w:cs="Arial"/>
          <w:sz w:val="22"/>
        </w:rPr>
        <w:t>（远程）。</w:t>
      </w:r>
    </w:p>
    <w:p w14:paraId="36E61468">
      <w:pPr>
        <w:numPr>
          <w:ilvl w:val="0"/>
          <w:numId w:val="82"/>
        </w:numPr>
        <w:spacing w:before="120" w:after="120" w:line="288" w:lineRule="auto"/>
        <w:ind w:left="453"/>
        <w:jc w:val="left"/>
      </w:pPr>
      <w:r>
        <w:rPr>
          <w:rFonts w:ascii="Arial" w:hAnsi="Arial" w:eastAsia="等线" w:cs="Arial"/>
          <w:b/>
          <w:sz w:val="22"/>
        </w:rPr>
        <w:t>精英小怪（近战）规划中，暂无原型资产</w:t>
      </w:r>
      <w:r>
        <w:rPr>
          <w:rFonts w:ascii="Arial" w:hAnsi="Arial" w:eastAsia="等线" w:cs="Arial"/>
          <w:sz w:val="22"/>
        </w:rPr>
        <w:t xml:space="preserve"> —— 策划案 §3.3.1 中「可招架攻击前摇 / 眩晕时间」等字段随之</w:t>
      </w:r>
      <w:r>
        <w:rPr>
          <w:rFonts w:ascii="Arial" w:hAnsi="Arial" w:eastAsia="等线" w:cs="Arial"/>
          <w:b/>
          <w:sz w:val="22"/>
        </w:rPr>
        <w:t>无法落地</w:t>
      </w:r>
      <w:r>
        <w:rPr>
          <w:rFonts w:ascii="Arial" w:hAnsi="Arial" w:eastAsia="等线" w:cs="Arial"/>
          <w:sz w:val="22"/>
        </w:rPr>
        <w:t>。</w:t>
      </w:r>
    </w:p>
    <w:p w14:paraId="04A3B6F9">
      <w:pPr>
        <w:numPr>
          <w:ilvl w:val="0"/>
          <w:numId w:val="83"/>
        </w:numPr>
        <w:spacing w:before="120" w:after="120" w:line="288" w:lineRule="auto"/>
        <w:ind w:left="453"/>
        <w:jc w:val="left"/>
      </w:pPr>
      <w:r>
        <w:rPr>
          <w:rFonts w:ascii="Arial" w:hAnsi="Arial" w:eastAsia="等线" w:cs="Arial"/>
          <w:sz w:val="22"/>
        </w:rPr>
        <w:t>敌人血量独立体系（</w:t>
      </w:r>
      <w:r>
        <w:rPr>
          <w:rFonts w:ascii="Consolas" w:hAnsi="Consolas" w:eastAsia="Consolas" w:cs="Consolas"/>
          <w:sz w:val="22"/>
          <w:shd w:val="clear" w:fill="EFF0F1"/>
        </w:rPr>
        <w:t>EnemyArchetypeAsset.maxHealth</w:t>
      </w:r>
      <w:r>
        <w:rPr>
          <w:rFonts w:ascii="Arial" w:hAnsi="Arial" w:eastAsia="等线" w:cs="Arial"/>
          <w:sz w:val="22"/>
        </w:rPr>
        <w:t>），不受玩家属性/血契影响，也不吃脱战回血。</w:t>
      </w:r>
    </w:p>
    <w:p w14:paraId="048D60D5">
      <w:pPr>
        <w:numPr>
          <w:ilvl w:val="0"/>
          <w:numId w:val="84"/>
        </w:numPr>
        <w:spacing w:before="120" w:after="120" w:line="288" w:lineRule="auto"/>
        <w:ind w:left="0"/>
        <w:jc w:val="left"/>
      </w:pPr>
      <w:r>
        <w:rPr>
          <w:rFonts w:ascii="Arial" w:hAnsi="Arial" w:eastAsia="等线" w:cs="Arial"/>
          <w:b/>
          <w:sz w:val="22"/>
        </w:rPr>
        <w:t>数值标注</w:t>
      </w:r>
      <w:r>
        <w:rPr>
          <w:rFonts w:ascii="Arial" w:hAnsi="Arial" w:eastAsia="等线" w:cs="Arial"/>
          <w:sz w:val="22"/>
        </w:rPr>
        <w:t xml:space="preserve">：原型资产在 </w:t>
      </w:r>
      <w:r>
        <w:rPr>
          <w:rFonts w:ascii="Consolas" w:hAnsi="Consolas" w:eastAsia="Consolas" w:cs="Consolas"/>
          <w:sz w:val="22"/>
          <w:shd w:val="clear" w:fill="EFF0F1"/>
        </w:rPr>
        <w:t>Assets/VampireHunt/Data/Enemies/</w:t>
      </w:r>
      <w:r>
        <w:rPr>
          <w:rFonts w:ascii="Arial" w:hAnsi="Arial" w:eastAsia="等线" w:cs="Arial"/>
          <w:sz w:val="22"/>
        </w:rPr>
        <w:t>。</w:t>
      </w:r>
    </w:p>
    <w:p w14:paraId="30EDF04B">
      <w:pPr>
        <w:spacing w:before="300" w:after="120" w:line="288" w:lineRule="auto"/>
        <w:ind w:left="0"/>
        <w:jc w:val="left"/>
        <w:outlineLvl w:val="2"/>
      </w:pPr>
      <w:bookmarkStart w:id="35" w:name="heading_35"/>
      <w:r>
        <w:rPr>
          <w:rFonts w:ascii="Arial" w:hAnsi="Arial" w:eastAsia="等线" w:cs="Arial"/>
          <w:color w:val="3370FF"/>
          <w:sz w:val="30"/>
        </w:rPr>
        <w:t xml:space="preserve">3.3.1 </w:t>
      </w:r>
      <w:r>
        <w:rPr>
          <w:rFonts w:ascii="Arial" w:hAnsi="Arial" w:eastAsia="等线" w:cs="Arial"/>
          <w:b/>
          <w:sz w:val="30"/>
        </w:rPr>
        <w:t>小怪移动与寻路</w:t>
      </w:r>
      <w:bookmarkEnd w:id="35"/>
    </w:p>
    <w:p w14:paraId="64A013F6">
      <w:pPr>
        <w:numPr>
          <w:ilvl w:val="0"/>
          <w:numId w:val="85"/>
        </w:numPr>
        <w:spacing w:before="120" w:after="120" w:line="288" w:lineRule="auto"/>
        <w:ind w:left="0"/>
        <w:jc w:val="left"/>
      </w:pPr>
      <w:r>
        <w:rPr>
          <w:rFonts w:ascii="Arial" w:hAnsi="Arial" w:eastAsia="等线" w:cs="Arial"/>
          <w:b/>
          <w:sz w:val="22"/>
        </w:rPr>
        <w:t>关键规则</w:t>
      </w:r>
      <w:r>
        <w:rPr>
          <w:rFonts w:ascii="Arial" w:hAnsi="Arial" w:eastAsia="等线" w:cs="Arial"/>
          <w:sz w:val="22"/>
        </w:rPr>
        <w:t xml:space="preserve">：使用 </w:t>
      </w:r>
      <w:r>
        <w:rPr>
          <w:rFonts w:ascii="Arial" w:hAnsi="Arial" w:eastAsia="等线" w:cs="Arial"/>
          <w:b/>
          <w:sz w:val="22"/>
        </w:rPr>
        <w:t>NavMesh 采样</w:t>
      </w:r>
      <w:r>
        <w:rPr>
          <w:rFonts w:ascii="Arial" w:hAnsi="Arial" w:eastAsia="等线" w:cs="Arial"/>
          <w:sz w:val="22"/>
        </w:rPr>
        <w:t>做可行走判定与防卡墙（策划案原写「流场寻路」，需改）。索敌范围默认 30 米（</w:t>
      </w:r>
      <w:r>
        <w:rPr>
          <w:rFonts w:ascii="Consolas" w:hAnsi="Consolas" w:eastAsia="Consolas" w:cs="Consolas"/>
          <w:sz w:val="22"/>
          <w:shd w:val="clear" w:fill="EFF0F1"/>
        </w:rPr>
        <w:t>DetectionRange = max(attackRange, detectionRange)</w:t>
      </w:r>
      <w:r>
        <w:rPr>
          <w:rFonts w:ascii="Arial" w:hAnsi="Arial" w:eastAsia="等线" w:cs="Arial"/>
          <w:sz w:val="22"/>
        </w:rPr>
        <w:t>）。</w:t>
      </w:r>
    </w:p>
    <w:p w14:paraId="00956225">
      <w:pPr>
        <w:numPr>
          <w:ilvl w:val="0"/>
          <w:numId w:val="86"/>
        </w:numPr>
        <w:spacing w:before="120" w:after="120" w:line="288" w:lineRule="auto"/>
        <w:ind w:left="0"/>
        <w:jc w:val="left"/>
      </w:pPr>
      <w:r>
        <w:rPr>
          <w:rFonts w:ascii="Arial" w:hAnsi="Arial" w:eastAsia="等线" w:cs="Arial"/>
          <w:b/>
          <w:sz w:val="22"/>
        </w:rPr>
        <w:t>输出</w:t>
      </w:r>
      <w:r>
        <w:rPr>
          <w:rFonts w:ascii="Arial" w:hAnsi="Arial" w:eastAsia="等线" w:cs="Arial"/>
          <w:sz w:val="22"/>
        </w:rPr>
        <w:t>：移动目标点、攻击请求。</w:t>
      </w:r>
    </w:p>
    <w:p w14:paraId="1A39A784">
      <w:pPr>
        <w:spacing w:before="300" w:after="120" w:line="288" w:lineRule="auto"/>
        <w:ind w:left="0"/>
        <w:jc w:val="left"/>
        <w:outlineLvl w:val="2"/>
      </w:pPr>
      <w:bookmarkStart w:id="36" w:name="heading_36"/>
      <w:r>
        <w:rPr>
          <w:rFonts w:ascii="Arial" w:hAnsi="Arial" w:eastAsia="等线" w:cs="Arial"/>
          <w:color w:val="3370FF"/>
          <w:sz w:val="30"/>
        </w:rPr>
        <w:t xml:space="preserve">3.3.2 </w:t>
      </w:r>
      <w:r>
        <w:rPr>
          <w:rFonts w:ascii="Arial" w:hAnsi="Arial" w:eastAsia="等线" w:cs="Arial"/>
          <w:b/>
          <w:sz w:val="30"/>
        </w:rPr>
        <w:t>刷怪与递增</w:t>
      </w:r>
      <w:bookmarkEnd w:id="36"/>
    </w:p>
    <w:p w14:paraId="7EA1C8BD">
      <w:pPr>
        <w:numPr>
          <w:ilvl w:val="0"/>
          <w:numId w:val="87"/>
        </w:numPr>
        <w:spacing w:before="120" w:after="120" w:line="288" w:lineRule="auto"/>
        <w:ind w:left="0"/>
        <w:jc w:val="left"/>
      </w:pPr>
      <w:r>
        <w:rPr>
          <w:rFonts w:ascii="Arial" w:hAnsi="Arial" w:eastAsia="等线" w:cs="Arial"/>
          <w:b/>
          <w:sz w:val="22"/>
        </w:rPr>
        <w:t>定位</w:t>
      </w:r>
      <w:r>
        <w:rPr>
          <w:rFonts w:ascii="Arial" w:hAnsi="Arial" w:eastAsia="等线" w:cs="Arial"/>
          <w:sz w:val="22"/>
        </w:rPr>
        <w:t>：难度曲线的时间轴驱动器。</w:t>
      </w:r>
    </w:p>
    <w:p w14:paraId="2E900953">
      <w:pPr>
        <w:numPr>
          <w:ilvl w:val="0"/>
          <w:numId w:val="88"/>
        </w:numPr>
        <w:spacing w:before="120" w:after="120" w:line="288" w:lineRule="auto"/>
        <w:ind w:left="0"/>
        <w:jc w:val="left"/>
      </w:pPr>
      <w:r>
        <w:rPr>
          <w:rFonts w:ascii="Arial" w:hAnsi="Arial" w:eastAsia="等线" w:cs="Arial"/>
          <w:b/>
          <w:sz w:val="22"/>
        </w:rPr>
        <w:t>触发与输入</w:t>
      </w:r>
      <w:r>
        <w:rPr>
          <w:rFonts w:ascii="Arial" w:hAnsi="Arial" w:eastAsia="等线" w:cs="Arial"/>
          <w:sz w:val="22"/>
        </w:rPr>
        <w:t>：开局启动；Boss 战期间衰减；玩家靠近 Boss 加速。</w:t>
      </w:r>
    </w:p>
    <w:p w14:paraId="3DE0B03A">
      <w:pPr>
        <w:numPr>
          <w:ilvl w:val="0"/>
          <w:numId w:val="89"/>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1E1EE1D6">
      <w:pPr>
        <w:numPr>
          <w:ilvl w:val="0"/>
          <w:numId w:val="90"/>
        </w:numPr>
        <w:spacing w:before="120" w:after="120" w:line="288" w:lineRule="auto"/>
        <w:ind w:left="453"/>
        <w:jc w:val="left"/>
      </w:pPr>
      <w:r>
        <w:rPr>
          <w:rFonts w:ascii="Arial" w:hAnsi="Arial" w:eastAsia="等线" w:cs="Arial"/>
          <w:sz w:val="22"/>
        </w:rPr>
        <w:t>刷怪点位分两组：</w:t>
      </w:r>
      <w:r>
        <w:rPr>
          <w:rFonts w:ascii="Arial" w:hAnsi="Arial" w:eastAsia="等线" w:cs="Arial"/>
          <w:b/>
          <w:sz w:val="22"/>
        </w:rPr>
        <w:t>Boss 脚下</w:t>
      </w:r>
      <w:r>
        <w:rPr>
          <w:rFonts w:ascii="Arial" w:hAnsi="Arial" w:eastAsia="等线" w:cs="Arial"/>
          <w:sz w:val="22"/>
        </w:rPr>
        <w:t xml:space="preserve">（跟随 Boss）+ </w:t>
      </w:r>
      <w:r>
        <w:rPr>
          <w:rFonts w:ascii="Arial" w:hAnsi="Arial" w:eastAsia="等线" w:cs="Arial"/>
          <w:b/>
          <w:sz w:val="22"/>
        </w:rPr>
        <w:t>玩家周围环</w:t>
      </w:r>
      <w:r>
        <w:rPr>
          <w:rFonts w:ascii="Arial" w:hAnsi="Arial" w:eastAsia="等线" w:cs="Arial"/>
          <w:sz w:val="22"/>
        </w:rPr>
        <w:t>（跟随玩家，保证不进入玩家镜头）。</w:t>
      </w:r>
    </w:p>
    <w:p w14:paraId="4644220C">
      <w:pPr>
        <w:numPr>
          <w:ilvl w:val="0"/>
          <w:numId w:val="91"/>
        </w:numPr>
        <w:spacing w:before="120" w:after="120" w:line="288" w:lineRule="auto"/>
        <w:ind w:left="453"/>
        <w:jc w:val="left"/>
      </w:pPr>
      <w:r>
        <w:rPr>
          <w:rFonts w:ascii="Arial" w:hAnsi="Arial" w:eastAsia="等线" w:cs="Arial"/>
          <w:sz w:val="22"/>
        </w:rPr>
        <w:t>时间驱动双递增：刷怪速率与怪物血量</w:t>
      </w:r>
      <w:r>
        <w:rPr>
          <w:rFonts w:ascii="Arial" w:hAnsi="Arial" w:eastAsia="等线" w:cs="Arial"/>
          <w:b/>
          <w:sz w:val="22"/>
        </w:rPr>
        <w:t>都随局内时间上升</w:t>
      </w:r>
      <w:r>
        <w:rPr>
          <w:rFonts w:ascii="Arial" w:hAnsi="Arial" w:eastAsia="等线" w:cs="Arial"/>
          <w:sz w:val="22"/>
        </w:rPr>
        <w:t xml:space="preserve">，计时用 </w:t>
      </w:r>
      <w:r>
        <w:rPr>
          <w:rFonts w:ascii="Consolas" w:hAnsi="Consolas" w:eastAsia="Consolas" w:cs="Consolas"/>
          <w:sz w:val="22"/>
          <w:shd w:val="clear" w:fill="EFF0F1"/>
        </w:rPr>
        <w:t>unscaledTime</w:t>
      </w:r>
      <w:r>
        <w:rPr>
          <w:rFonts w:ascii="Arial" w:hAnsi="Arial" w:eastAsia="等线" w:cs="Arial"/>
          <w:sz w:val="22"/>
        </w:rPr>
        <w:t>（不受暂停影响）。</w:t>
      </w:r>
    </w:p>
    <w:p w14:paraId="73383C22">
      <w:pPr>
        <w:numPr>
          <w:ilvl w:val="0"/>
          <w:numId w:val="92"/>
        </w:numPr>
        <w:spacing w:before="120" w:after="120" w:line="288" w:lineRule="auto"/>
        <w:ind w:left="0"/>
        <w:jc w:val="left"/>
      </w:pPr>
      <w:r>
        <w:rPr>
          <w:rFonts w:ascii="Arial" w:hAnsi="Arial" w:eastAsia="等线" w:cs="Arial"/>
          <w:b/>
          <w:sz w:val="22"/>
        </w:rPr>
        <w:t>数值标注</w:t>
      </w:r>
      <w:r>
        <w:rPr>
          <w:rFonts w:ascii="Arial" w:hAnsi="Arial" w:eastAsia="等线" w:cs="Arial"/>
          <w:sz w:val="22"/>
        </w:rPr>
        <w:t>：</w:t>
      </w:r>
    </w:p>
    <w:p w14:paraId="4F970502">
      <w:pPr>
        <w:spacing w:before="120" w:after="120" w:line="288" w:lineRule="auto"/>
        <w:ind w:left="0"/>
      </w:pPr>
      <w:r>
        <w:object>
          <v:shape id="_x0000_i1031" o:spt="75" type="#_x0000_t75" style="height:197pt;width:414pt;" o:ole="t" filled="f" o:preferrelative="t" stroked="f" coordsize="21600,21600">
            <v:path/>
            <v:fill on="f" focussize="0,0"/>
            <v:stroke on="f" joinstyle="miter"/>
            <v:imagedata r:id="rId23" o:title=""/>
            <o:lock v:ext="edit" aspectratio="t"/>
            <w10:wrap type="none"/>
            <w10:anchorlock/>
          </v:shape>
          <o:OLEObject Type="Embed" ProgID="Excel.Sheet.12" ShapeID="_x0000_i1031" DrawAspect="Icon" ObjectID="_1468075731" r:id="rId22">
            <o:LockedField>false</o:LockedField>
          </o:OLEObject>
        </w:object>
      </w:r>
    </w:p>
    <w:p w14:paraId="445C96A3">
      <w:pPr>
        <w:spacing w:after="120"/>
        <w:ind w:left="0"/>
        <w:jc w:val="center"/>
      </w:pPr>
      <w:r>
        <w:rPr>
          <w:rFonts w:ascii="Arial" w:hAnsi="Arial" w:eastAsia="等线" w:cs="Arial"/>
          <w:b/>
          <w:sz w:val="22"/>
        </w:rPr>
        <w:t>点击图片可查看完整电子表格</w:t>
      </w:r>
    </w:p>
    <w:p w14:paraId="2F644ACB">
      <w:pPr>
        <w:spacing w:before="320" w:after="120" w:line="288" w:lineRule="auto"/>
        <w:ind w:left="0"/>
        <w:jc w:val="left"/>
        <w:outlineLvl w:val="1"/>
      </w:pPr>
      <w:bookmarkStart w:id="37" w:name="heading_37"/>
      <w:r>
        <w:rPr>
          <w:rFonts w:ascii="Arial" w:hAnsi="Arial" w:eastAsia="等线" w:cs="Arial"/>
          <w:color w:val="3370FF"/>
          <w:sz w:val="32"/>
        </w:rPr>
        <w:t xml:space="preserve">3.4 </w:t>
      </w:r>
      <w:r>
        <w:rPr>
          <w:rFonts w:ascii="Arial" w:hAnsi="Arial" w:eastAsia="等线" w:cs="Arial"/>
          <w:b/>
          <w:sz w:val="32"/>
        </w:rPr>
        <w:t>Boss的行为逻辑</w:t>
      </w:r>
      <w:bookmarkEnd w:id="37"/>
    </w:p>
    <w:p w14:paraId="74449829">
      <w:pPr>
        <w:spacing w:before="300" w:after="120" w:line="288" w:lineRule="auto"/>
        <w:ind w:left="0"/>
        <w:jc w:val="left"/>
        <w:outlineLvl w:val="2"/>
      </w:pPr>
      <w:bookmarkStart w:id="38" w:name="heading_38"/>
      <w:r>
        <w:rPr>
          <w:rFonts w:ascii="Arial" w:hAnsi="Arial" w:eastAsia="等线" w:cs="Arial"/>
          <w:color w:val="3370FF"/>
          <w:sz w:val="30"/>
        </w:rPr>
        <w:t xml:space="preserve">3.4.1 </w:t>
      </w:r>
      <w:r>
        <w:rPr>
          <w:rFonts w:ascii="Arial" w:hAnsi="Arial" w:eastAsia="等线" w:cs="Arial"/>
          <w:b/>
          <w:sz w:val="30"/>
        </w:rPr>
        <w:t>背景设定</w:t>
      </w:r>
      <w:bookmarkEnd w:id="38"/>
    </w:p>
    <w:p w14:paraId="6E59D03F">
      <w:pPr>
        <w:spacing w:before="120" w:after="120" w:line="288" w:lineRule="auto"/>
        <w:ind w:left="0" w:firstLine="0"/>
        <w:jc w:val="left"/>
      </w:pPr>
      <w:r>
        <w:rPr>
          <w:rFonts w:ascii="Arial" w:hAnsi="Arial" w:eastAsia="等线" w:cs="Arial"/>
          <w:sz w:val="22"/>
        </w:rPr>
        <w:t>Boss为一名强大的吸血鬼，他有许多由自己血液所变化出来的血仆，主要分为近战，远程，精英等</w:t>
      </w:r>
    </w:p>
    <w:p w14:paraId="1A428B07">
      <w:pPr>
        <w:spacing w:before="300" w:after="120" w:line="288" w:lineRule="auto"/>
        <w:ind w:left="0"/>
        <w:jc w:val="left"/>
        <w:outlineLvl w:val="2"/>
      </w:pPr>
      <w:bookmarkStart w:id="39" w:name="heading_39"/>
      <w:r>
        <w:rPr>
          <w:rFonts w:ascii="Arial" w:hAnsi="Arial" w:eastAsia="等线" w:cs="Arial"/>
          <w:color w:val="3370FF"/>
          <w:sz w:val="30"/>
        </w:rPr>
        <w:t xml:space="preserve">3.4.2 </w:t>
      </w:r>
      <w:r>
        <w:rPr>
          <w:rFonts w:ascii="Arial" w:hAnsi="Arial" w:eastAsia="等线" w:cs="Arial"/>
          <w:b/>
          <w:sz w:val="30"/>
        </w:rPr>
        <w:t>状态机</w:t>
      </w:r>
      <w:bookmarkEnd w:id="39"/>
    </w:p>
    <w:p w14:paraId="1A9195FD">
      <w:pPr>
        <w:spacing w:before="120" w:after="120" w:line="288" w:lineRule="auto"/>
        <w:ind w:left="0"/>
        <w:jc w:val="center"/>
      </w:pPr>
      <w:r>
        <w:drawing>
          <wp:inline distT="0" distB="0" distL="0" distR="0">
            <wp:extent cx="5257800" cy="129540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24"/>
                    <a:stretch>
                      <a:fillRect/>
                    </a:stretch>
                  </pic:blipFill>
                  <pic:spPr>
                    <a:xfrm>
                      <a:off x="0" y="0"/>
                      <a:ext cx="5257800" cy="1295400"/>
                    </a:xfrm>
                    <a:prstGeom prst="rect">
                      <a:avLst/>
                    </a:prstGeom>
                  </pic:spPr>
                </pic:pic>
              </a:graphicData>
            </a:graphic>
          </wp:inline>
        </w:drawing>
      </w:r>
    </w:p>
    <w:p w14:paraId="52FAEE0A">
      <w:pPr>
        <w:spacing w:before="300" w:after="120" w:line="288" w:lineRule="auto"/>
        <w:ind w:left="0"/>
        <w:jc w:val="left"/>
        <w:outlineLvl w:val="2"/>
      </w:pPr>
      <w:bookmarkStart w:id="40" w:name="heading_40"/>
      <w:r>
        <w:rPr>
          <w:rFonts w:ascii="Arial" w:hAnsi="Arial" w:eastAsia="等线" w:cs="Arial"/>
          <w:color w:val="3370FF"/>
          <w:sz w:val="30"/>
        </w:rPr>
        <w:t xml:space="preserve">3.4.3 </w:t>
      </w:r>
      <w:r>
        <w:rPr>
          <w:rFonts w:ascii="Arial" w:hAnsi="Arial" w:eastAsia="等线" w:cs="Arial"/>
          <w:b/>
          <w:sz w:val="30"/>
        </w:rPr>
        <w:t>Boss 格挡条</w:t>
      </w:r>
      <w:bookmarkEnd w:id="40"/>
    </w:p>
    <w:p w14:paraId="0655D2EE">
      <w:pPr>
        <w:spacing w:before="120" w:after="120" w:line="288" w:lineRule="auto"/>
        <w:ind w:left="0"/>
        <w:jc w:val="left"/>
      </w:pPr>
      <w:r>
        <w:rPr>
          <w:rFonts w:ascii="Arial" w:hAnsi="Arial" w:eastAsia="等线" w:cs="Arial"/>
          <w:b/>
          <w:sz w:val="22"/>
        </w:rPr>
        <w:t>定位：</w:t>
      </w:r>
      <w:r>
        <w:rPr>
          <w:rFonts w:ascii="Arial" w:hAnsi="Arial" w:eastAsia="等线" w:cs="Arial"/>
          <w:sz w:val="22"/>
        </w:rPr>
        <w:t>Boss 血条的一种表现形式——名称与表现不同，本质仍是血。格挡条是「进入各阶段 Boss 战」的伤害阈值门槛，同时是玩家校验自身数值的闸门。</w:t>
      </w:r>
    </w:p>
    <w:p w14:paraId="2CEB0412">
      <w:pPr>
        <w:spacing w:before="120" w:after="120" w:line="288" w:lineRule="auto"/>
        <w:ind w:left="0"/>
        <w:jc w:val="left"/>
      </w:pPr>
      <w:r>
        <w:rPr>
          <w:rFonts w:ascii="Arial" w:hAnsi="Arial" w:eastAsia="等线" w:cs="Arial"/>
          <w:b/>
          <w:sz w:val="22"/>
        </w:rPr>
        <w:t>触发与输入：</w:t>
      </w:r>
      <w:r>
        <w:rPr>
          <w:rFonts w:ascii="Arial" w:hAnsi="Arial" w:eastAsia="等线" w:cs="Arial"/>
          <w:sz w:val="22"/>
        </w:rPr>
        <w:t>玩家使用冲刺追赶boss并造成伤害、削减格挡条；格挡条清零。</w:t>
      </w:r>
    </w:p>
    <w:p w14:paraId="16FC5A77">
      <w:pPr>
        <w:spacing w:before="260" w:after="120" w:line="288" w:lineRule="auto"/>
        <w:ind w:left="0"/>
        <w:jc w:val="left"/>
        <w:outlineLvl w:val="3"/>
      </w:pPr>
      <w:bookmarkStart w:id="41" w:name="heading_41"/>
      <w:r>
        <w:rPr>
          <w:rFonts w:ascii="Arial" w:hAnsi="Arial" w:eastAsia="等线" w:cs="Arial"/>
          <w:b/>
          <w:sz w:val="28"/>
        </w:rPr>
        <w:t>关键规则</w:t>
      </w:r>
      <w:bookmarkEnd w:id="41"/>
    </w:p>
    <w:p w14:paraId="681148E4">
      <w:pPr>
        <w:numPr>
          <w:ilvl w:val="0"/>
          <w:numId w:val="93"/>
        </w:numPr>
        <w:spacing w:before="120" w:after="120" w:line="288" w:lineRule="auto"/>
        <w:ind w:left="0"/>
        <w:jc w:val="left"/>
      </w:pPr>
      <w:r>
        <w:rPr>
          <w:rFonts w:ascii="Arial" w:hAnsi="Arial" w:eastAsia="等线" w:cs="Arial"/>
          <w:b/>
          <w:sz w:val="22"/>
        </w:rPr>
        <w:t>格挡条 = 血条：</w:t>
      </w:r>
      <w:r>
        <w:rPr>
          <w:rFonts w:ascii="Arial" w:hAnsi="Arial" w:eastAsia="等线" w:cs="Arial"/>
          <w:sz w:val="22"/>
        </w:rPr>
        <w:t>格挡条是 Boss 的血量条的一种，位于 Boss 真实血量条上方（格挡条下面是 Boss 血量）。</w:t>
      </w:r>
    </w:p>
    <w:p w14:paraId="21268EE2">
      <w:pPr>
        <w:numPr>
          <w:ilvl w:val="0"/>
          <w:numId w:val="94"/>
        </w:numPr>
        <w:spacing w:before="120" w:after="120" w:line="288" w:lineRule="auto"/>
        <w:ind w:left="0"/>
        <w:jc w:val="left"/>
      </w:pPr>
      <w:r>
        <w:rPr>
          <w:rFonts w:ascii="Arial" w:hAnsi="Arial" w:eastAsia="等线" w:cs="Arial"/>
          <w:b/>
          <w:sz w:val="22"/>
        </w:rPr>
        <w:t>共 3 条，对应三阶段：</w:t>
      </w:r>
      <w:r>
        <w:rPr>
          <w:rFonts w:ascii="Arial" w:hAnsi="Arial" w:eastAsia="等线" w:cs="Arial"/>
          <w:sz w:val="22"/>
        </w:rPr>
        <w:t>开局载入第 1 条格挡条；一阶段被击败、Boss 闪现离场时载入第 2 条；二阶段被击败、闪现离场时载入第 3 条。每条对应进入下一阶段 Boss 战。</w:t>
      </w:r>
    </w:p>
    <w:p w14:paraId="031ED147">
      <w:pPr>
        <w:numPr>
          <w:ilvl w:val="0"/>
          <w:numId w:val="95"/>
        </w:numPr>
        <w:spacing w:before="120" w:after="120" w:line="288" w:lineRule="auto"/>
        <w:ind w:left="0"/>
        <w:jc w:val="left"/>
      </w:pPr>
      <w:r>
        <w:rPr>
          <w:rFonts w:ascii="Arial" w:hAnsi="Arial" w:eastAsia="等线" w:cs="Arial"/>
          <w:b/>
          <w:sz w:val="22"/>
        </w:rPr>
        <w:t>数值结算（非次数）：</w:t>
      </w:r>
      <w:r>
        <w:rPr>
          <w:rFonts w:ascii="Arial" w:hAnsi="Arial" w:eastAsia="等线" w:cs="Arial"/>
          <w:sz w:val="22"/>
        </w:rPr>
        <w:t>格挡条是伤害阈值，按伤害数值：持续削减格挡条数值，削到 0 即击破。</w:t>
      </w:r>
    </w:p>
    <w:p w14:paraId="2A0C50F8">
      <w:pPr>
        <w:numPr>
          <w:ilvl w:val="0"/>
          <w:numId w:val="96"/>
        </w:numPr>
        <w:spacing w:before="120" w:after="120" w:line="288" w:lineRule="auto"/>
        <w:ind w:left="0"/>
        <w:jc w:val="left"/>
      </w:pPr>
      <w:r>
        <w:rPr>
          <w:rFonts w:ascii="Arial" w:hAnsi="Arial" w:eastAsia="等线" w:cs="Arial"/>
          <w:b/>
          <w:sz w:val="22"/>
        </w:rPr>
        <w:t>数值基准：</w:t>
      </w:r>
      <w:r>
        <w:rPr>
          <w:rFonts w:ascii="Arial" w:hAnsi="Arial" w:eastAsia="等线" w:cs="Arial"/>
          <w:sz w:val="22"/>
        </w:rPr>
        <w:t>格挡条数值的设计基准 = 该阶段玩家正常输出约 5 秒的总伤害量（即「能破格挡条 ≈ 玩家数值已达标该阶段」）。</w:t>
      </w:r>
    </w:p>
    <w:p w14:paraId="6D342A3B">
      <w:pPr>
        <w:numPr>
          <w:ilvl w:val="0"/>
          <w:numId w:val="97"/>
        </w:numPr>
        <w:spacing w:before="120" w:after="120" w:line="288" w:lineRule="auto"/>
        <w:ind w:left="0"/>
        <w:jc w:val="left"/>
      </w:pPr>
      <w:r>
        <w:rPr>
          <w:rFonts w:ascii="Arial" w:hAnsi="Arial" w:eastAsia="等线" w:cs="Arial"/>
          <w:b/>
          <w:sz w:val="22"/>
        </w:rPr>
        <w:t>设计意图（核心）：</w:t>
      </w:r>
      <w:r>
        <w:rPr>
          <w:rFonts w:ascii="Arial" w:hAnsi="Arial" w:eastAsia="等线" w:cs="Arial"/>
          <w:sz w:val="22"/>
        </w:rPr>
        <w:t>像「长按开始键进入 Boss 战」——玩家输出削格挡条，借此检验自己当前数值是否够打该阶段；数值不足则破不了格挡条，从而防止玩家提前开 Boss 战。</w:t>
      </w:r>
    </w:p>
    <w:p w14:paraId="70A09EFE">
      <w:pPr>
        <w:numPr>
          <w:ilvl w:val="0"/>
          <w:numId w:val="98"/>
        </w:numPr>
        <w:spacing w:before="120" w:after="120" w:line="288" w:lineRule="auto"/>
        <w:ind w:left="0"/>
        <w:jc w:val="left"/>
      </w:pPr>
      <w:r>
        <w:rPr>
          <w:rFonts w:ascii="Arial" w:hAnsi="Arial" w:eastAsia="等线" w:cs="Arial"/>
          <w:b/>
          <w:sz w:val="22"/>
        </w:rPr>
        <w:t>击破结果：</w:t>
      </w:r>
      <w:r>
        <w:rPr>
          <w:rFonts w:ascii="Arial" w:hAnsi="Arial" w:eastAsia="等线" w:cs="Arial"/>
          <w:sz w:val="22"/>
        </w:rPr>
        <w:t>格挡条清零 → 播放动画 → 进入对应阶段 Boss 战（打真实血量）。</w:t>
      </w:r>
    </w:p>
    <w:p w14:paraId="7FA2DD34">
      <w:pPr>
        <w:numPr>
          <w:ilvl w:val="0"/>
          <w:numId w:val="99"/>
        </w:numPr>
        <w:spacing w:before="120" w:after="120" w:line="288" w:lineRule="auto"/>
        <w:ind w:left="0"/>
        <w:jc w:val="left"/>
      </w:pPr>
      <w:r>
        <w:rPr>
          <w:rFonts w:ascii="Arial" w:hAnsi="Arial" w:eastAsia="等线" w:cs="Arial"/>
          <w:b/>
          <w:sz w:val="22"/>
        </w:rPr>
        <w:t>作用时机：</w:t>
      </w:r>
      <w:r>
        <w:rPr>
          <w:rFonts w:ascii="Arial" w:hAnsi="Arial" w:eastAsia="等线" w:cs="Arial"/>
          <w:sz w:val="22"/>
        </w:rPr>
        <w:t>格挡条仅在 Boss 战前（非战状态）存在；Boss 战内打真实血量，格挡条不参与。</w:t>
      </w:r>
    </w:p>
    <w:p w14:paraId="324AA200">
      <w:pPr>
        <w:numPr>
          <w:ilvl w:val="0"/>
          <w:numId w:val="100"/>
        </w:numPr>
        <w:spacing w:before="120" w:after="120" w:line="288" w:lineRule="auto"/>
        <w:ind w:left="0"/>
        <w:jc w:val="left"/>
      </w:pPr>
      <w:r>
        <w:rPr>
          <w:rFonts w:ascii="Arial" w:hAnsi="Arial" w:eastAsia="等线" w:cs="Arial"/>
          <w:b/>
          <w:sz w:val="22"/>
        </w:rPr>
        <w:t>输出：</w:t>
      </w:r>
      <w:r>
        <w:rPr>
          <w:rFonts w:ascii="Arial" w:hAnsi="Arial" w:eastAsia="等线" w:cs="Arial"/>
          <w:sz w:val="22"/>
        </w:rPr>
        <w:t>格挡条进度（UI）、真实血量（UI）、格挡条清零事件、入场动画触发。</w:t>
      </w:r>
    </w:p>
    <w:p w14:paraId="49D6883D">
      <w:pPr>
        <w:spacing w:before="300" w:after="120" w:line="288" w:lineRule="auto"/>
        <w:ind w:left="0"/>
        <w:jc w:val="left"/>
        <w:outlineLvl w:val="2"/>
      </w:pPr>
      <w:bookmarkStart w:id="42" w:name="heading_42"/>
      <w:r>
        <w:rPr>
          <w:rFonts w:ascii="Arial" w:hAnsi="Arial" w:eastAsia="等线" w:cs="Arial"/>
          <w:color w:val="3370FF"/>
          <w:sz w:val="30"/>
        </w:rPr>
        <w:t xml:space="preserve">3.4.4 </w:t>
      </w:r>
      <w:r>
        <w:rPr>
          <w:rFonts w:ascii="Arial" w:hAnsi="Arial" w:eastAsia="等线" w:cs="Arial"/>
          <w:b/>
          <w:sz w:val="30"/>
        </w:rPr>
        <w:t>格挡条恢复机制：</w:t>
      </w:r>
      <w:bookmarkEnd w:id="42"/>
    </w:p>
    <w:p w14:paraId="47B4027A">
      <w:pPr>
        <w:numPr>
          <w:ilvl w:val="0"/>
          <w:numId w:val="101"/>
        </w:numPr>
        <w:spacing w:before="120" w:after="120" w:line="288" w:lineRule="auto"/>
        <w:ind w:left="0"/>
        <w:jc w:val="left"/>
      </w:pPr>
      <w:r>
        <w:rPr>
          <w:rFonts w:ascii="Arial" w:hAnsi="Arial" w:eastAsia="等线" w:cs="Arial"/>
          <w:b/>
          <w:sz w:val="22"/>
        </w:rPr>
        <w:t>脱战回盾：</w:t>
      </w:r>
      <w:r>
        <w:rPr>
          <w:rFonts w:ascii="Arial" w:hAnsi="Arial" w:eastAsia="等线" w:cs="Arial"/>
          <w:sz w:val="22"/>
        </w:rPr>
        <w:t>Boss 未被攻击的状态下，若玩家连续 10 秒没有对 Boss 造成任何伤害，格挡条开始逐步回满，恢复速度约每秒 5 点（当前值，具体数值走配置表）。</w:t>
      </w:r>
    </w:p>
    <w:p w14:paraId="35D7FE43">
      <w:pPr>
        <w:numPr>
          <w:ilvl w:val="0"/>
          <w:numId w:val="102"/>
        </w:numPr>
        <w:spacing w:before="120" w:after="120" w:line="288" w:lineRule="auto"/>
        <w:ind w:left="0"/>
        <w:jc w:val="left"/>
      </w:pPr>
      <w:r>
        <w:rPr>
          <w:rFonts w:ascii="Arial" w:hAnsi="Arial" w:eastAsia="等线" w:cs="Arial"/>
          <w:b/>
          <w:sz w:val="22"/>
        </w:rPr>
        <w:t>团灭回盾：</w:t>
      </w:r>
      <w:r>
        <w:rPr>
          <w:rFonts w:ascii="Arial" w:hAnsi="Arial" w:eastAsia="等线" w:cs="Arial"/>
          <w:sz w:val="22"/>
        </w:rPr>
        <w:t>Boss 战阶段玩家全部阵亡时，Boss 立即脱离战斗、回到游走状态，格挡条</w:t>
      </w:r>
      <w:r>
        <w:rPr>
          <w:rFonts w:ascii="Arial" w:hAnsi="Arial" w:eastAsia="等线" w:cs="Arial"/>
          <w:b/>
          <w:sz w:val="22"/>
        </w:rPr>
        <w:t>瞬间回满</w:t>
      </w:r>
      <w:r>
        <w:rPr>
          <w:rFonts w:ascii="Arial" w:hAnsi="Arial" w:eastAsia="等线" w:cs="Arial"/>
          <w:sz w:val="22"/>
        </w:rPr>
        <w:t>；但 Boss 已损失的本体血量</w:t>
      </w:r>
      <w:r>
        <w:rPr>
          <w:rFonts w:ascii="Arial" w:hAnsi="Arial" w:eastAsia="等线" w:cs="Arial"/>
          <w:b/>
          <w:sz w:val="22"/>
        </w:rPr>
        <w:t>保留</w:t>
      </w:r>
      <w:r>
        <w:rPr>
          <w:rFonts w:ascii="Arial" w:hAnsi="Arial" w:eastAsia="等线" w:cs="Arial"/>
          <w:sz w:val="22"/>
        </w:rPr>
        <w:t>（玩家不用重打已打掉的血，但需重新击破格挡条才能再次进入战斗）。</w:t>
      </w:r>
    </w:p>
    <w:p w14:paraId="4A03F4E3">
      <w:pPr>
        <w:spacing w:before="120" w:after="120" w:line="288" w:lineRule="auto"/>
        <w:ind w:left="0"/>
        <w:jc w:val="left"/>
      </w:pPr>
      <w:r>
        <w:rPr>
          <w:rFonts w:ascii="Arial" w:hAnsi="Arial" w:eastAsia="等线" w:cs="Arial"/>
          <w:sz w:val="22"/>
        </w:rPr>
        <w:t>设计意图：团灭不惩罚玩家"重打 Boss 本体"即血量不会恢复，只让玩家重新"破格挡条进门"，把失败的挫败感控制在"再破一次门"，而不是"白打本阶段"。</w:t>
      </w:r>
    </w:p>
    <w:p w14:paraId="4AD3C9FE">
      <w:pPr>
        <w:spacing w:before="300" w:after="120" w:line="288" w:lineRule="auto"/>
        <w:ind w:left="0"/>
        <w:jc w:val="left"/>
        <w:outlineLvl w:val="2"/>
      </w:pPr>
      <w:bookmarkStart w:id="43" w:name="heading_43"/>
      <w:r>
        <w:rPr>
          <w:rFonts w:ascii="Arial" w:hAnsi="Arial" w:eastAsia="等线" w:cs="Arial"/>
          <w:color w:val="3370FF"/>
          <w:sz w:val="30"/>
        </w:rPr>
        <w:t xml:space="preserve">3.4.5 </w:t>
      </w:r>
      <w:r>
        <w:rPr>
          <w:rFonts w:ascii="Arial" w:hAnsi="Arial" w:eastAsia="等线" w:cs="Arial"/>
          <w:b/>
          <w:sz w:val="30"/>
        </w:rPr>
        <w:t>BOSS游走状态</w:t>
      </w:r>
      <w:bookmarkEnd w:id="43"/>
    </w:p>
    <w:p w14:paraId="21C0302F">
      <w:pPr>
        <w:spacing w:before="120" w:after="120" w:line="288" w:lineRule="auto"/>
        <w:ind w:left="0"/>
        <w:jc w:val="left"/>
      </w:pPr>
      <w:r>
        <w:rPr>
          <w:rFonts w:ascii="Arial" w:hAnsi="Arial" w:eastAsia="等线" w:cs="Arial"/>
          <w:b/>
          <w:sz w:val="22"/>
        </w:rPr>
        <w:t>定位：</w:t>
      </w:r>
      <w:r>
        <w:rPr>
          <w:rFonts w:ascii="Arial" w:hAnsi="Arial" w:eastAsia="等线" w:cs="Arial"/>
          <w:sz w:val="22"/>
        </w:rPr>
        <w:t>游戏开始后 Boss 的初始状态（战前阶段）。</w:t>
      </w:r>
    </w:p>
    <w:p w14:paraId="55C1F214">
      <w:pPr>
        <w:spacing w:before="120" w:after="120" w:line="288" w:lineRule="auto"/>
        <w:ind w:left="0"/>
        <w:jc w:val="left"/>
      </w:pPr>
      <w:r>
        <w:rPr>
          <w:rFonts w:ascii="Arial" w:hAnsi="Arial" w:eastAsia="等线" w:cs="Arial"/>
          <w:b/>
          <w:sz w:val="22"/>
        </w:rPr>
        <w:t>关键规则：</w:t>
      </w:r>
    </w:p>
    <w:p w14:paraId="5B0BBAC0">
      <w:pPr>
        <w:numPr>
          <w:ilvl w:val="0"/>
          <w:numId w:val="103"/>
        </w:numPr>
        <w:spacing w:before="120" w:after="120" w:line="288" w:lineRule="auto"/>
        <w:ind w:left="0"/>
        <w:jc w:val="left"/>
      </w:pPr>
      <w:r>
        <w:rPr>
          <w:rFonts w:ascii="Arial" w:hAnsi="Arial" w:eastAsia="等线" w:cs="Arial"/>
          <w:sz w:val="22"/>
        </w:rPr>
        <w:t>开局随机刷新：Boss 开局随机刷在地图某处，位于「离玩家 16~32 米」的环带内（当前值）——既不刷太近突袭玩家，也不刷太远让玩家找不到。</w:t>
      </w:r>
    </w:p>
    <w:p w14:paraId="7EFCB2D9">
      <w:pPr>
        <w:numPr>
          <w:ilvl w:val="0"/>
          <w:numId w:val="104"/>
        </w:numPr>
        <w:spacing w:before="120" w:after="120" w:line="288" w:lineRule="auto"/>
        <w:ind w:left="0"/>
        <w:jc w:val="left"/>
      </w:pPr>
      <w:r>
        <w:rPr>
          <w:rFonts w:ascii="Arial" w:hAnsi="Arial" w:eastAsia="等线" w:cs="Arial"/>
          <w:b/>
          <w:sz w:val="22"/>
        </w:rPr>
        <w:t>远离状态（脱战子状态）：</w:t>
      </w:r>
    </w:p>
    <w:p w14:paraId="5DF3BD89">
      <w:pPr>
        <w:numPr>
          <w:ilvl w:val="0"/>
          <w:numId w:val="105"/>
        </w:numPr>
        <w:spacing w:before="120" w:after="120" w:line="288" w:lineRule="auto"/>
        <w:ind w:left="453"/>
        <w:jc w:val="left"/>
      </w:pPr>
      <w:r>
        <w:rPr>
          <w:rFonts w:ascii="Arial" w:hAnsi="Arial" w:eastAsia="等线" w:cs="Arial"/>
          <w:sz w:val="22"/>
        </w:rPr>
        <w:t>玩家靠近时，Boss 始终与玩家保持距离。</w:t>
      </w:r>
    </w:p>
    <w:p w14:paraId="675227D4">
      <w:pPr>
        <w:numPr>
          <w:ilvl w:val="0"/>
          <w:numId w:val="106"/>
        </w:numPr>
        <w:spacing w:before="120" w:after="120" w:line="288" w:lineRule="auto"/>
        <w:ind w:left="453"/>
        <w:jc w:val="left"/>
      </w:pPr>
      <w:r>
        <w:rPr>
          <w:rFonts w:ascii="Arial" w:hAnsi="Arial" w:eastAsia="等线" w:cs="Arial"/>
          <w:b/>
          <w:sz w:val="22"/>
        </w:rPr>
        <w:t>移动速度 = 玩家"走路"速度</w:t>
      </w:r>
      <w:r>
        <w:rPr>
          <w:rFonts w:ascii="Arial" w:hAnsi="Arial" w:eastAsia="等线" w:cs="Arial"/>
          <w:sz w:val="22"/>
        </w:rPr>
        <w:t>（当前 3 米/秒），而不是玩家的实际全程速度——所以玩家按 Shift 疾跑（6 米/秒）或空格冲刺（20 米/秒）时，能明显追上 Boss、削减格挡条。</w:t>
      </w:r>
    </w:p>
    <w:p w14:paraId="300BBB6A">
      <w:pPr>
        <w:numPr>
          <w:ilvl w:val="0"/>
          <w:numId w:val="107"/>
        </w:numPr>
        <w:spacing w:before="120" w:after="120" w:line="288" w:lineRule="auto"/>
        <w:ind w:left="453"/>
        <w:jc w:val="left"/>
      </w:pPr>
      <w:r>
        <w:rPr>
          <w:rFonts w:ascii="Arial" w:hAnsi="Arial" w:eastAsia="等线" w:cs="Arial"/>
          <w:b/>
          <w:sz w:val="22"/>
        </w:rPr>
        <w:t>越近越快（距离倍率）</w:t>
      </w:r>
      <w:r>
        <w:rPr>
          <w:rFonts w:ascii="Arial" w:hAnsi="Arial" w:eastAsia="等线" w:cs="Arial"/>
          <w:sz w:val="22"/>
        </w:rPr>
        <w:t>：玩家贴得越近，Boss 逃得越快，最高提升到玩家走路速度的 1.5 倍（约 4.5 米/秒）；玩家离开 15 米后回落到 1 倍（当前值）。效果：贴近 Boss 时它加速甩开，营造压迫感，但疾跑/冲刺仍能追上，保留"追得上"的底线。</w:t>
      </w:r>
    </w:p>
    <w:p w14:paraId="42AC9E3C">
      <w:pPr>
        <w:numPr>
          <w:ilvl w:val="0"/>
          <w:numId w:val="108"/>
        </w:numPr>
        <w:spacing w:before="120" w:after="120" w:line="288" w:lineRule="auto"/>
        <w:ind w:left="0"/>
        <w:jc w:val="left"/>
      </w:pPr>
      <w:r>
        <w:rPr>
          <w:rFonts w:ascii="Arial" w:hAnsi="Arial" w:eastAsia="等线" w:cs="Arial"/>
          <w:sz w:val="22"/>
        </w:rPr>
        <w:t>移动惯性（手感）：</w:t>
      </w:r>
    </w:p>
    <w:p w14:paraId="7EF5CE59">
      <w:pPr>
        <w:numPr>
          <w:ilvl w:val="0"/>
          <w:numId w:val="109"/>
        </w:numPr>
        <w:spacing w:before="120" w:after="120" w:line="288" w:lineRule="auto"/>
        <w:ind w:left="453"/>
        <w:jc w:val="left"/>
      </w:pPr>
      <w:r>
        <w:rPr>
          <w:rFonts w:ascii="Arial" w:hAnsi="Arial" w:eastAsia="等线" w:cs="Arial"/>
          <w:sz w:val="22"/>
        </w:rPr>
        <w:t>Boss 起步非常灵敏，约 0.1 秒就加速到位，能迅速拉开距离。</w:t>
      </w:r>
    </w:p>
    <w:p w14:paraId="51C03294">
      <w:pPr>
        <w:numPr>
          <w:ilvl w:val="0"/>
          <w:numId w:val="110"/>
        </w:numPr>
        <w:spacing w:before="120" w:after="120" w:line="288" w:lineRule="auto"/>
        <w:ind w:left="453"/>
        <w:jc w:val="left"/>
      </w:pPr>
      <w:r>
        <w:rPr>
          <w:rFonts w:ascii="Arial" w:hAnsi="Arial" w:eastAsia="等线" w:cs="Arial"/>
          <w:sz w:val="22"/>
        </w:rPr>
        <w:t>Boss 停下时带惯性，约 0.5 秒才减速到 0，会往前滑行一小段再停（不是急刹车）。</w:t>
      </w:r>
    </w:p>
    <w:p w14:paraId="34AF0610">
      <w:pPr>
        <w:numPr>
          <w:ilvl w:val="0"/>
          <w:numId w:val="111"/>
        </w:numPr>
        <w:spacing w:before="120" w:after="120" w:line="288" w:lineRule="auto"/>
        <w:ind w:left="0"/>
        <w:jc w:val="left"/>
      </w:pPr>
      <w:r>
        <w:rPr>
          <w:rFonts w:ascii="Arial" w:hAnsi="Arial" w:eastAsia="等线" w:cs="Arial"/>
          <w:b/>
          <w:sz w:val="22"/>
        </w:rPr>
        <w:t>远离时也持续攻击：</w:t>
      </w:r>
      <w:r>
        <w:rPr>
          <w:rFonts w:ascii="Arial" w:hAnsi="Arial" w:eastAsia="等线" w:cs="Arial"/>
          <w:sz w:val="22"/>
        </w:rPr>
        <w:t>Boss 在远离玩家的同时，仍然会正常从"脱战攻击招式库"里施放技能（弹幕 / 轰炸）攻击玩家，不会因为逃跑就停止施法。</w:t>
      </w:r>
    </w:p>
    <w:p w14:paraId="07394EF3">
      <w:pPr>
        <w:numPr>
          <w:ilvl w:val="0"/>
          <w:numId w:val="112"/>
        </w:numPr>
        <w:spacing w:before="120" w:after="120" w:line="288" w:lineRule="auto"/>
        <w:ind w:left="0"/>
        <w:jc w:val="left"/>
      </w:pPr>
      <w:r>
        <w:rPr>
          <w:rFonts w:ascii="Arial" w:hAnsi="Arial" w:eastAsia="等线" w:cs="Arial"/>
          <w:b/>
          <w:sz w:val="22"/>
        </w:rPr>
        <w:t>退出条件：</w:t>
      </w:r>
      <w:r>
        <w:rPr>
          <w:rFonts w:ascii="Arial" w:hAnsi="Arial" w:eastAsia="等线" w:cs="Arial"/>
          <w:sz w:val="22"/>
        </w:rPr>
        <w:t>格挡条被击破 → 进入踉跄状态 → 阶段 Boss 战。</w:t>
      </w:r>
    </w:p>
    <w:p w14:paraId="48934CCA">
      <w:pPr>
        <w:spacing w:before="260" w:after="120" w:line="288" w:lineRule="auto"/>
        <w:ind w:left="0"/>
        <w:jc w:val="left"/>
        <w:outlineLvl w:val="3"/>
      </w:pPr>
      <w:bookmarkStart w:id="44" w:name="heading_44"/>
      <w:r>
        <w:rPr>
          <w:rFonts w:ascii="Arial" w:hAnsi="Arial" w:eastAsia="等线" w:cs="Arial"/>
          <w:b/>
          <w:sz w:val="28"/>
        </w:rPr>
        <w:t>脱战状态攻击招式库：</w:t>
      </w:r>
      <w:bookmarkEnd w:id="44"/>
    </w:p>
    <w:p w14:paraId="7B60CD87">
      <w:pPr>
        <w:numPr>
          <w:ilvl w:val="0"/>
          <w:numId w:val="113"/>
        </w:numPr>
        <w:spacing w:before="120" w:after="120" w:line="288" w:lineRule="auto"/>
        <w:ind w:left="0"/>
        <w:jc w:val="left"/>
      </w:pPr>
      <w:r>
        <w:rPr>
          <w:rFonts w:ascii="Arial" w:hAnsi="Arial" w:eastAsia="等线" w:cs="Arial"/>
          <w:b/>
          <w:sz w:val="22"/>
        </w:rPr>
        <w:t>招式《弹幕》：</w:t>
      </w:r>
      <w:r>
        <w:rPr>
          <w:rFonts w:ascii="Arial" w:hAnsi="Arial" w:eastAsia="等线" w:cs="Arial"/>
          <w:sz w:val="22"/>
        </w:rPr>
        <w:t>当不在冷却状态时，发射迷宫类型弹幕，为boss为圆心，向外旋转发射弹幕，可调节“弹幕的旋转速度”，“弹幕发射间隔”，“弹幕移动速度”，发射完boss进入冷却状态，冷却时间为“招式2冷却时间+脱战状态攻击冷却时间”，这个子弹和小怪发射的子弹有区别，伤害为“boss弹幕伤害”，移动速度为“boss弹幕移动速度”，但被攻击之后的都没有额外效果</w:t>
      </w:r>
    </w:p>
    <w:p w14:paraId="749B8F26">
      <w:pPr>
        <w:numPr>
          <w:ilvl w:val="0"/>
          <w:numId w:val="114"/>
        </w:numPr>
        <w:spacing w:before="120" w:after="120" w:line="288" w:lineRule="auto"/>
        <w:ind w:left="0"/>
        <w:jc w:val="left"/>
      </w:pPr>
      <w:r>
        <w:rPr>
          <w:rFonts w:ascii="Arial" w:hAnsi="Arial" w:eastAsia="等线" w:cs="Arial"/>
          <w:b/>
          <w:sz w:val="22"/>
        </w:rPr>
        <w:t>招式《轰炸》：</w:t>
      </w:r>
      <w:r>
        <w:rPr>
          <w:rFonts w:ascii="Arial" w:hAnsi="Arial" w:eastAsia="等线" w:cs="Arial"/>
          <w:sz w:val="22"/>
        </w:rPr>
        <w:t>当不在冷却状态时，boss会释放远距离飞弹，boss施法前摇为“招式《轰炸》前摇”，前摇结束后，在玩家脚下生成危险区，生成圆形适当半径大小危险区时会高亮，经过“高亮警告时间”后播放动画，当玩家在范围内时，判定伤害，玩家被施加“陷阱区击退力”，击退力的方向向量为动画中心指向玩家，释放后boss进入冷却状态，冷却时间为“招式《轰炸》冷却时间+脱战状态攻击冷却时间”</w:t>
      </w:r>
    </w:p>
    <w:p w14:paraId="3F229A02">
      <w:pPr>
        <w:spacing w:before="300" w:after="120" w:line="288" w:lineRule="auto"/>
        <w:ind w:left="0"/>
        <w:jc w:val="left"/>
        <w:outlineLvl w:val="2"/>
      </w:pPr>
      <w:bookmarkStart w:id="45" w:name="heading_45"/>
      <w:r>
        <w:rPr>
          <w:rFonts w:ascii="Arial" w:hAnsi="Arial" w:eastAsia="等线" w:cs="Arial"/>
          <w:color w:val="3370FF"/>
          <w:sz w:val="30"/>
        </w:rPr>
        <w:t xml:space="preserve">3.4.6 </w:t>
      </w:r>
      <w:r>
        <w:rPr>
          <w:rFonts w:ascii="Arial" w:hAnsi="Arial" w:eastAsia="等线" w:cs="Arial"/>
          <w:b/>
          <w:sz w:val="30"/>
        </w:rPr>
        <w:t>踉跄与开战</w:t>
      </w:r>
      <w:bookmarkEnd w:id="45"/>
    </w:p>
    <w:p w14:paraId="310A457F">
      <w:pPr>
        <w:numPr>
          <w:ilvl w:val="0"/>
          <w:numId w:val="115"/>
        </w:numPr>
        <w:spacing w:before="120" w:after="120" w:line="288" w:lineRule="auto"/>
        <w:ind w:left="0"/>
        <w:jc w:val="left"/>
      </w:pPr>
      <w:r>
        <w:rPr>
          <w:rFonts w:ascii="Arial" w:hAnsi="Arial" w:eastAsia="等线" w:cs="Arial"/>
          <w:b/>
          <w:sz w:val="22"/>
        </w:rPr>
        <w:t>定位</w:t>
      </w:r>
      <w:r>
        <w:rPr>
          <w:rFonts w:ascii="Arial" w:hAnsi="Arial" w:eastAsia="等线" w:cs="Arial"/>
          <w:sz w:val="22"/>
        </w:rPr>
        <w:t>：格挡条打空后的过场演出，连接漫游与 Boss 战。</w:t>
      </w:r>
    </w:p>
    <w:p w14:paraId="520AE8F3">
      <w:pPr>
        <w:numPr>
          <w:ilvl w:val="0"/>
          <w:numId w:val="116"/>
        </w:numPr>
        <w:spacing w:before="120" w:after="120" w:line="288" w:lineRule="auto"/>
        <w:ind w:left="0"/>
        <w:jc w:val="left"/>
      </w:pPr>
      <w:r>
        <w:rPr>
          <w:rFonts w:ascii="Arial" w:hAnsi="Arial" w:eastAsia="等线" w:cs="Arial"/>
          <w:b/>
          <w:sz w:val="22"/>
        </w:rPr>
        <w:t>触发与输入</w:t>
      </w:r>
      <w:r>
        <w:rPr>
          <w:rFonts w:ascii="Arial" w:hAnsi="Arial" w:eastAsia="等线" w:cs="Arial"/>
          <w:sz w:val="22"/>
        </w:rPr>
        <w:t>：</w:t>
      </w:r>
      <w:r>
        <w:rPr>
          <w:rFonts w:ascii="Arial" w:hAnsi="Arial" w:eastAsia="等线" w:cs="Arial"/>
          <w:b/>
          <w:sz w:val="22"/>
        </w:rPr>
        <w:t>格挡条清零即触发，与玩家距离无关</w:t>
      </w:r>
      <w:r>
        <w:rPr>
          <w:rFonts w:ascii="Arial" w:hAnsi="Arial" w:eastAsia="等线" w:cs="Arial"/>
          <w:sz w:val="22"/>
        </w:rPr>
        <w:t>（🔴 旧版要求玩家贴近 ~6 米，已删除）。</w:t>
      </w:r>
    </w:p>
    <w:p w14:paraId="57EE352D">
      <w:pPr>
        <w:numPr>
          <w:ilvl w:val="0"/>
          <w:numId w:val="117"/>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468DF4DB">
      <w:pPr>
        <w:numPr>
          <w:ilvl w:val="0"/>
          <w:numId w:val="118"/>
        </w:numPr>
        <w:spacing w:before="120" w:after="120" w:line="288" w:lineRule="auto"/>
        <w:ind w:left="453"/>
        <w:jc w:val="left"/>
      </w:pPr>
      <w:r>
        <w:rPr>
          <w:rFonts w:ascii="Arial" w:hAnsi="Arial" w:eastAsia="等线" w:cs="Arial"/>
          <w:sz w:val="22"/>
        </w:rPr>
        <w:t>进入踉跄前随机放一个踉跄技能（</w:t>
      </w:r>
      <w:r>
        <w:rPr>
          <w:rFonts w:ascii="Consolas" w:hAnsi="Consolas" w:eastAsia="Consolas" w:cs="Consolas"/>
          <w:sz w:val="22"/>
          <w:shd w:val="clear" w:fill="EFF0F1"/>
        </w:rPr>
        <w:t>Stagger Ability Ids = 2001 / 2002 / 2003</w:t>
      </w:r>
      <w:r>
        <w:rPr>
          <w:rFonts w:ascii="Arial" w:hAnsi="Arial" w:eastAsia="等线" w:cs="Arial"/>
          <w:sz w:val="22"/>
        </w:rPr>
        <w:t>）。</w:t>
      </w:r>
    </w:p>
    <w:p w14:paraId="6813F7DC">
      <w:pPr>
        <w:numPr>
          <w:ilvl w:val="0"/>
          <w:numId w:val="119"/>
        </w:numPr>
        <w:spacing w:before="120" w:after="120" w:line="288" w:lineRule="auto"/>
        <w:ind w:left="453"/>
        <w:jc w:val="left"/>
      </w:pPr>
      <w:r>
        <w:rPr>
          <w:rFonts w:ascii="Arial" w:hAnsi="Arial" w:eastAsia="等线" w:cs="Arial"/>
          <w:sz w:val="22"/>
        </w:rPr>
        <w:t xml:space="preserve">踉跄持续 </w:t>
      </w:r>
      <w:r>
        <w:rPr>
          <w:rFonts w:ascii="Arial" w:hAnsi="Arial" w:eastAsia="等线" w:cs="Arial"/>
          <w:b/>
          <w:sz w:val="22"/>
        </w:rPr>
        <w:t>3.2 秒</w:t>
      </w:r>
      <w:r>
        <w:rPr>
          <w:rFonts w:ascii="Arial" w:hAnsi="Arial" w:eastAsia="等线" w:cs="Arial"/>
          <w:sz w:val="22"/>
        </w:rPr>
        <w:t>，期间</w:t>
      </w:r>
      <w:r>
        <w:rPr>
          <w:rFonts w:ascii="Arial" w:hAnsi="Arial" w:eastAsia="等线" w:cs="Arial"/>
          <w:b/>
          <w:sz w:val="22"/>
        </w:rPr>
        <w:t>伤害无效</w:t>
      </w:r>
      <w:r>
        <w:rPr>
          <w:rFonts w:ascii="Arial" w:hAnsi="Arial" w:eastAsia="等线" w:cs="Arial"/>
          <w:sz w:val="22"/>
        </w:rPr>
        <w:t>、Boss 停手。</w:t>
      </w:r>
    </w:p>
    <w:p w14:paraId="08483831">
      <w:pPr>
        <w:numPr>
          <w:ilvl w:val="0"/>
          <w:numId w:val="120"/>
        </w:numPr>
        <w:spacing w:before="120" w:after="120" w:line="288" w:lineRule="auto"/>
        <w:ind w:left="453"/>
        <w:jc w:val="left"/>
      </w:pPr>
      <w:r>
        <w:rPr>
          <w:rFonts w:ascii="Arial" w:hAnsi="Arial" w:eastAsia="等线" w:cs="Arial"/>
          <w:sz w:val="22"/>
        </w:rPr>
        <w:t xml:space="preserve">踉跄结束 → </w:t>
      </w:r>
      <w:r>
        <w:rPr>
          <w:rFonts w:ascii="Arial" w:hAnsi="Arial" w:eastAsia="等线" w:cs="Arial"/>
          <w:b/>
          <w:sz w:val="22"/>
        </w:rPr>
        <w:t>直接进 Boss 战</w:t>
      </w:r>
      <w:r>
        <w:rPr>
          <w:rFonts w:ascii="Arial" w:hAnsi="Arial" w:eastAsia="等线" w:cs="Arial"/>
          <w:sz w:val="22"/>
        </w:rPr>
        <w:t xml:space="preserve">。🔴 </w:t>
      </w:r>
      <w:r>
        <w:rPr>
          <w:rFonts w:ascii="Arial" w:hAnsi="Arial" w:eastAsia="等线" w:cs="Arial"/>
          <w:b/>
          <w:sz w:val="22"/>
        </w:rPr>
        <w:t>处决（Execution）机制已删除</w:t>
      </w:r>
      <w:r>
        <w:rPr>
          <w:rFonts w:ascii="Arial" w:hAnsi="Arial" w:eastAsia="等线" w:cs="Arial"/>
          <w:sz w:val="22"/>
        </w:rPr>
        <w:t>，</w:t>
      </w:r>
      <w:r>
        <w:rPr>
          <w:rFonts w:ascii="Consolas" w:hAnsi="Consolas" w:eastAsia="Consolas" w:cs="Consolas"/>
          <w:sz w:val="22"/>
          <w:shd w:val="clear" w:fill="EFF0F1"/>
        </w:rPr>
        <w:t>ExecutionWindow</w:t>
      </w:r>
      <w:r>
        <w:rPr>
          <w:rFonts w:ascii="Arial" w:hAnsi="Arial" w:eastAsia="等线" w:cs="Arial"/>
          <w:sz w:val="22"/>
        </w:rPr>
        <w:t xml:space="preserve">(3 秒) 与 </w:t>
      </w:r>
      <w:r>
        <w:rPr>
          <w:rFonts w:ascii="Consolas" w:hAnsi="Consolas" w:eastAsia="Consolas" w:cs="Consolas"/>
          <w:sz w:val="22"/>
          <w:shd w:val="clear" w:fill="EFF0F1"/>
        </w:rPr>
        <w:t>Stagger Trigger Distance</w:t>
      </w:r>
      <w:r>
        <w:rPr>
          <w:rFonts w:ascii="Arial" w:hAnsi="Arial" w:eastAsia="等线" w:cs="Arial"/>
          <w:sz w:val="22"/>
        </w:rPr>
        <w:t xml:space="preserve"> 两个字段已从代码移除。</w:t>
      </w:r>
    </w:p>
    <w:p w14:paraId="27D083CE">
      <w:pPr>
        <w:numPr>
          <w:ilvl w:val="0"/>
          <w:numId w:val="121"/>
        </w:numPr>
        <w:spacing w:before="120" w:after="120" w:line="288" w:lineRule="auto"/>
        <w:ind w:left="0"/>
        <w:jc w:val="left"/>
      </w:pPr>
      <w:r>
        <w:rPr>
          <w:rFonts w:ascii="Arial" w:hAnsi="Arial" w:eastAsia="等线" w:cs="Arial"/>
          <w:b/>
          <w:sz w:val="22"/>
        </w:rPr>
        <w:t>输出</w:t>
      </w:r>
      <w:r>
        <w:rPr>
          <w:rFonts w:ascii="Arial" w:hAnsi="Arial" w:eastAsia="等线" w:cs="Arial"/>
          <w:sz w:val="22"/>
        </w:rPr>
        <w:t>：Boss 战开始事件、演出播放。</w:t>
      </w:r>
    </w:p>
    <w:p w14:paraId="79ABD9F4">
      <w:pPr>
        <w:spacing w:before="300" w:after="120" w:line="288" w:lineRule="auto"/>
        <w:ind w:left="0"/>
        <w:jc w:val="left"/>
        <w:outlineLvl w:val="2"/>
      </w:pPr>
      <w:bookmarkStart w:id="46" w:name="heading_46"/>
      <w:r>
        <w:rPr>
          <w:rFonts w:ascii="Arial" w:hAnsi="Arial" w:eastAsia="等线" w:cs="Arial"/>
          <w:color w:val="3370FF"/>
          <w:sz w:val="30"/>
        </w:rPr>
        <w:t xml:space="preserve">3.4.7 </w:t>
      </w:r>
      <w:r>
        <w:rPr>
          <w:rFonts w:ascii="Arial" w:hAnsi="Arial" w:eastAsia="等线" w:cs="Arial"/>
          <w:b/>
          <w:sz w:val="30"/>
        </w:rPr>
        <w:t>boss战阶段</w:t>
      </w:r>
      <w:bookmarkEnd w:id="46"/>
    </w:p>
    <w:p w14:paraId="77248C6F">
      <w:pPr>
        <w:spacing w:before="120" w:after="120" w:line="288" w:lineRule="auto"/>
        <w:ind w:left="0"/>
        <w:jc w:val="left"/>
      </w:pPr>
      <w:r>
        <w:rPr>
          <w:rFonts w:ascii="Arial" w:hAnsi="Arial" w:eastAsia="等线" w:cs="Arial"/>
          <w:sz w:val="22"/>
        </w:rPr>
        <w:t>定位：boss格挡条击破后触发boss战阶段</w:t>
      </w:r>
    </w:p>
    <w:p w14:paraId="4EC10AF5">
      <w:pPr>
        <w:spacing w:before="260" w:after="120" w:line="288" w:lineRule="auto"/>
        <w:ind w:left="0"/>
        <w:jc w:val="left"/>
        <w:outlineLvl w:val="3"/>
      </w:pPr>
      <w:bookmarkStart w:id="47" w:name="heading_47"/>
      <w:r>
        <w:rPr>
          <w:rFonts w:ascii="Arial" w:hAnsi="Arial" w:eastAsia="等线" w:cs="Arial"/>
          <w:b/>
          <w:sz w:val="28"/>
        </w:rPr>
        <w:t>关键规则</w:t>
      </w:r>
      <w:bookmarkEnd w:id="47"/>
    </w:p>
    <w:p w14:paraId="6E41BE4D">
      <w:pPr>
        <w:spacing w:before="120" w:after="120" w:line="288" w:lineRule="auto"/>
        <w:ind w:left="0"/>
        <w:jc w:val="left"/>
      </w:pPr>
      <w:r>
        <w:rPr>
          <w:rFonts w:ascii="Arial" w:hAnsi="Arial" w:eastAsia="等线" w:cs="Arial"/>
          <w:b/>
          <w:sz w:val="22"/>
        </w:rPr>
        <w:t>倒计时补充机制：</w:t>
      </w:r>
    </w:p>
    <w:p w14:paraId="202E83F8">
      <w:pPr>
        <w:numPr>
          <w:ilvl w:val="0"/>
          <w:numId w:val="122"/>
        </w:numPr>
        <w:spacing w:before="120" w:after="120" w:line="288" w:lineRule="auto"/>
        <w:ind w:left="0"/>
        <w:jc w:val="left"/>
      </w:pPr>
      <w:r>
        <w:rPr>
          <w:rFonts w:ascii="Arial" w:hAnsi="Arial" w:eastAsia="等线" w:cs="Arial"/>
          <w:sz w:val="22"/>
        </w:rPr>
        <w:t>击破 Boss 一阶段 → 整局倒计时 +6 分钟（360 秒）。</w:t>
      </w:r>
    </w:p>
    <w:p w14:paraId="052B60C7">
      <w:pPr>
        <w:numPr>
          <w:ilvl w:val="0"/>
          <w:numId w:val="123"/>
        </w:numPr>
        <w:spacing w:before="120" w:after="120" w:line="288" w:lineRule="auto"/>
        <w:ind w:left="0"/>
        <w:jc w:val="left"/>
      </w:pPr>
      <w:r>
        <w:rPr>
          <w:rFonts w:ascii="Arial" w:hAnsi="Arial" w:eastAsia="等线" w:cs="Arial"/>
          <w:sz w:val="22"/>
        </w:rPr>
        <w:t>击破 Boss 二阶段 → 整局倒计时 +8 分钟（480 秒）。</w:t>
      </w:r>
    </w:p>
    <w:p w14:paraId="2699B6F0">
      <w:pPr>
        <w:numPr>
          <w:ilvl w:val="0"/>
          <w:numId w:val="124"/>
        </w:numPr>
        <w:spacing w:before="120" w:after="120" w:line="288" w:lineRule="auto"/>
        <w:ind w:left="0"/>
        <w:jc w:val="left"/>
      </w:pPr>
      <w:r>
        <w:rPr>
          <w:rFonts w:ascii="Arial" w:hAnsi="Arial" w:eastAsia="等线" w:cs="Arial"/>
          <w:sz w:val="22"/>
        </w:rPr>
        <w:t>击败最终阶段（三阶段）→ 本局胜利，不再加时。</w:t>
      </w:r>
    </w:p>
    <w:p w14:paraId="1DA8C85D">
      <w:pPr>
        <w:spacing w:before="120" w:after="120" w:line="288" w:lineRule="auto"/>
        <w:ind w:left="0"/>
        <w:jc w:val="left"/>
      </w:pPr>
      <w:r>
        <w:rPr>
          <w:rFonts w:ascii="Arial" w:hAnsi="Arial" w:eastAsia="等线" w:cs="Arial"/>
          <w:b/>
          <w:sz w:val="22"/>
        </w:rPr>
        <w:t>移动规则：</w:t>
      </w:r>
      <w:r>
        <w:rPr>
          <w:rFonts w:ascii="Arial" w:hAnsi="Arial" w:eastAsia="等线" w:cs="Arial"/>
          <w:sz w:val="22"/>
        </w:rPr>
        <w:t>进入战斗后，Boss 不再一味远离玩家，而是</w:t>
      </w:r>
      <w:r>
        <w:rPr>
          <w:rFonts w:ascii="Arial" w:hAnsi="Arial" w:eastAsia="等线" w:cs="Arial"/>
          <w:b/>
          <w:sz w:val="22"/>
        </w:rPr>
        <w:t>绕着玩家游走 + 距离抖动</w:t>
      </w:r>
      <w:r>
        <w:rPr>
          <w:rFonts w:ascii="Arial" w:hAnsi="Arial" w:eastAsia="等线" w:cs="Arial"/>
          <w:sz w:val="22"/>
        </w:rPr>
        <w:t>：</w:t>
      </w:r>
    </w:p>
    <w:p w14:paraId="5C8CC7A8">
      <w:pPr>
        <w:numPr>
          <w:ilvl w:val="0"/>
          <w:numId w:val="125"/>
        </w:numPr>
        <w:spacing w:before="120" w:after="120" w:line="288" w:lineRule="auto"/>
        <w:ind w:left="0"/>
        <w:jc w:val="left"/>
      </w:pPr>
      <w:r>
        <w:rPr>
          <w:rFonts w:ascii="Arial" w:hAnsi="Arial" w:eastAsia="等线" w:cs="Arial"/>
          <w:sz w:val="22"/>
        </w:rPr>
        <w:t>以玩家为圆心绕圈走位，与玩家保持约 5~9 米的期望距离（不是固定距离，会浮动）。</w:t>
      </w:r>
    </w:p>
    <w:p w14:paraId="38A3DE12">
      <w:pPr>
        <w:numPr>
          <w:ilvl w:val="0"/>
          <w:numId w:val="126"/>
        </w:numPr>
        <w:spacing w:before="120" w:after="120" w:line="288" w:lineRule="auto"/>
        <w:ind w:left="0"/>
        <w:jc w:val="left"/>
      </w:pPr>
      <w:r>
        <w:rPr>
          <w:rFonts w:ascii="Arial" w:hAnsi="Arial" w:eastAsia="等线" w:cs="Arial"/>
          <w:sz w:val="22"/>
        </w:rPr>
        <w:t>每隔约 3 秒随机切换绕圈方向（顺时针 / 逆时针）。</w:t>
      </w:r>
    </w:p>
    <w:p w14:paraId="0247A752">
      <w:pPr>
        <w:numPr>
          <w:ilvl w:val="0"/>
          <w:numId w:val="127"/>
        </w:numPr>
        <w:spacing w:before="120" w:after="120" w:line="288" w:lineRule="auto"/>
        <w:ind w:left="0"/>
        <w:jc w:val="left"/>
      </w:pPr>
      <w:r>
        <w:rPr>
          <w:rFonts w:ascii="Arial" w:hAnsi="Arial" w:eastAsia="等线" w:cs="Arial"/>
          <w:sz w:val="22"/>
        </w:rPr>
        <w:t>每隔约 2 秒随机改变一次期望距离，走位节奏有变化、不可预测。</w:t>
      </w:r>
    </w:p>
    <w:p w14:paraId="00E0580F">
      <w:pPr>
        <w:numPr>
          <w:ilvl w:val="0"/>
          <w:numId w:val="128"/>
        </w:numPr>
        <w:spacing w:before="120" w:after="120" w:line="288" w:lineRule="auto"/>
        <w:ind w:left="0"/>
        <w:jc w:val="left"/>
      </w:pPr>
      <w:r>
        <w:rPr>
          <w:rFonts w:ascii="Arial" w:hAnsi="Arial" w:eastAsia="等线" w:cs="Arial"/>
          <w:sz w:val="22"/>
        </w:rPr>
        <w:t>用"距离弹簧"把 Boss 拉回期望距离——玩家贴太近会被弹开、拉太远会被吸近，保持一种有压迫感但不过分贴近的距离。</w:t>
      </w:r>
    </w:p>
    <w:p w14:paraId="23C595CF">
      <w:pPr>
        <w:spacing w:before="120" w:after="120" w:line="288" w:lineRule="auto"/>
        <w:ind w:left="0"/>
        <w:jc w:val="left"/>
      </w:pPr>
      <w:r>
        <w:rPr>
          <w:rFonts w:ascii="Arial" w:hAnsi="Arial" w:eastAsia="等线" w:cs="Arial"/>
          <w:sz w:val="22"/>
        </w:rPr>
        <w:t>设计意图：Boss 战不再是"站桩放技能"，而是有走位、有压迫感的对位博弈；后期若想让某招式的走位和招式绑定（如放横扫前先冲刺接近），可在此基础移动上叠加招式驱动，不影响本规则。</w:t>
      </w:r>
    </w:p>
    <w:p w14:paraId="2FEDB2E5">
      <w:pPr>
        <w:spacing w:before="260" w:after="120" w:line="288" w:lineRule="auto"/>
        <w:ind w:left="0"/>
        <w:jc w:val="left"/>
        <w:outlineLvl w:val="3"/>
      </w:pPr>
      <w:bookmarkStart w:id="48" w:name="heading_48"/>
      <w:r>
        <w:rPr>
          <w:rFonts w:ascii="Arial" w:hAnsi="Arial" w:eastAsia="等线" w:cs="Arial"/>
          <w:b/>
          <w:sz w:val="28"/>
        </w:rPr>
        <w:t xml:space="preserve"> 左右手机制</w:t>
      </w:r>
      <w:bookmarkEnd w:id="48"/>
    </w:p>
    <w:p w14:paraId="451062B0">
      <w:pPr>
        <w:spacing w:before="120" w:after="120" w:line="288" w:lineRule="auto"/>
        <w:ind w:left="0"/>
        <w:jc w:val="left"/>
      </w:pPr>
      <w:r>
        <w:rPr>
          <w:rFonts w:ascii="Arial" w:hAnsi="Arial" w:eastAsia="等线" w:cs="Arial"/>
          <w:sz w:val="22"/>
        </w:rPr>
        <w:t>Boss 左右手（部位破坏与恢复）：</w:t>
      </w:r>
    </w:p>
    <w:p w14:paraId="210A3791">
      <w:pPr>
        <w:numPr>
          <w:ilvl w:val="0"/>
          <w:numId w:val="129"/>
        </w:numPr>
        <w:spacing w:before="120" w:after="120" w:line="288" w:lineRule="auto"/>
        <w:ind w:left="0"/>
        <w:jc w:val="left"/>
      </w:pPr>
      <w:r>
        <w:rPr>
          <w:rFonts w:ascii="Arial" w:hAnsi="Arial" w:eastAsia="等线" w:cs="Arial"/>
          <w:sz w:val="22"/>
        </w:rPr>
        <w:t>Boss 的左右手是独立部位，可被击破；某只手被击破后，该方向对应的横扫攻击会禁用（如左手坏→左向横扫无法触发）。</w:t>
      </w:r>
    </w:p>
    <w:p w14:paraId="677D98A0">
      <w:pPr>
        <w:numPr>
          <w:ilvl w:val="0"/>
          <w:numId w:val="130"/>
        </w:numPr>
        <w:spacing w:before="120" w:after="120" w:line="288" w:lineRule="auto"/>
        <w:ind w:left="0"/>
        <w:jc w:val="left"/>
      </w:pPr>
      <w:r>
        <w:rPr>
          <w:rFonts w:ascii="Arial" w:hAnsi="Arial" w:eastAsia="等线" w:cs="Arial"/>
          <w:sz w:val="22"/>
        </w:rPr>
        <w:t>手被击破后，约 20 秒后自动恢复，重新可被使用（当前值）。</w:t>
      </w:r>
    </w:p>
    <w:p w14:paraId="38BD93B4">
      <w:pPr>
        <w:numPr>
          <w:ilvl w:val="0"/>
          <w:numId w:val="131"/>
        </w:numPr>
        <w:spacing w:before="120" w:after="120" w:line="288" w:lineRule="auto"/>
        <w:ind w:left="0"/>
        <w:jc w:val="left"/>
      </w:pPr>
      <w:r>
        <w:rPr>
          <w:rFonts w:ascii="Arial" w:hAnsi="Arial" w:eastAsia="等线" w:cs="Arial"/>
          <w:sz w:val="22"/>
        </w:rPr>
        <w:t>Boss 进入下一阶段时，左右手</w:t>
      </w:r>
      <w:r>
        <w:rPr>
          <w:rFonts w:ascii="Arial" w:hAnsi="Arial" w:eastAsia="等线" w:cs="Arial"/>
          <w:b/>
          <w:sz w:val="22"/>
        </w:rPr>
        <w:t>立刻复活</w:t>
      </w:r>
      <w:r>
        <w:rPr>
          <w:rFonts w:ascii="Arial" w:hAnsi="Arial" w:eastAsia="等线" w:cs="Arial"/>
          <w:sz w:val="22"/>
        </w:rPr>
        <w:t>（回满血、恢复功能）。</w:t>
      </w:r>
    </w:p>
    <w:p w14:paraId="11EEC420">
      <w:pPr>
        <w:numPr>
          <w:ilvl w:val="0"/>
          <w:numId w:val="132"/>
        </w:numPr>
        <w:spacing w:before="120" w:after="120" w:line="288" w:lineRule="auto"/>
        <w:ind w:left="0"/>
        <w:jc w:val="left"/>
      </w:pPr>
      <w:r>
        <w:rPr>
          <w:rFonts w:ascii="Arial" w:hAnsi="Arial" w:eastAsia="等线" w:cs="Arial"/>
          <w:sz w:val="22"/>
        </w:rPr>
        <w:t>Boss 随机传送时，左右手</w:t>
      </w:r>
      <w:r>
        <w:rPr>
          <w:rFonts w:ascii="Arial" w:hAnsi="Arial" w:eastAsia="等线" w:cs="Arial"/>
          <w:b/>
          <w:sz w:val="22"/>
        </w:rPr>
        <w:t>跟随 Boss 一起转移</w:t>
      </w:r>
      <w:r>
        <w:rPr>
          <w:rFonts w:ascii="Arial" w:hAnsi="Arial" w:eastAsia="等线" w:cs="Arial"/>
          <w:sz w:val="22"/>
        </w:rPr>
        <w:t>，不会掉在原地。</w:t>
      </w:r>
    </w:p>
    <w:p w14:paraId="55877051">
      <w:pPr>
        <w:spacing w:before="260" w:after="120" w:line="288" w:lineRule="auto"/>
        <w:ind w:left="0"/>
        <w:jc w:val="left"/>
        <w:outlineLvl w:val="3"/>
      </w:pPr>
      <w:bookmarkStart w:id="49" w:name="heading_49"/>
      <w:r>
        <w:rPr>
          <w:rFonts w:ascii="Arial" w:hAnsi="Arial" w:eastAsia="等线" w:cs="Arial"/>
          <w:b/>
          <w:sz w:val="28"/>
        </w:rPr>
        <w:t>战斗状态</w:t>
      </w:r>
      <w:bookmarkEnd w:id="49"/>
    </w:p>
    <w:p w14:paraId="3F4F14F5">
      <w:pPr>
        <w:spacing w:before="120" w:after="120" w:line="288" w:lineRule="auto"/>
        <w:ind w:left="0"/>
        <w:jc w:val="left"/>
      </w:pPr>
      <w:r>
        <w:rPr>
          <w:rFonts w:ascii="Arial" w:hAnsi="Arial" w:eastAsia="等线" w:cs="Arial"/>
          <w:sz w:val="22"/>
        </w:rPr>
        <w:t>boss随机从招式库中读取招式</w:t>
      </w:r>
    </w:p>
    <w:p w14:paraId="1B409037">
      <w:pPr>
        <w:spacing w:before="240" w:after="120" w:line="288" w:lineRule="auto"/>
        <w:ind w:left="0"/>
        <w:jc w:val="left"/>
        <w:outlineLvl w:val="4"/>
      </w:pPr>
      <w:bookmarkStart w:id="50" w:name="heading_50"/>
      <w:r>
        <w:rPr>
          <w:rFonts w:ascii="Arial" w:hAnsi="Arial" w:eastAsia="等线" w:cs="Arial"/>
          <w:b/>
          <w:sz w:val="24"/>
        </w:rPr>
        <w:t>战斗状态招式库</w:t>
      </w:r>
      <w:bookmarkEnd w:id="50"/>
    </w:p>
    <w:p w14:paraId="4D456E30">
      <w:pPr>
        <w:spacing w:before="120" w:after="120" w:line="288" w:lineRule="auto"/>
        <w:ind w:left="0"/>
        <w:jc w:val="left"/>
      </w:pPr>
      <w:r>
        <w:rPr>
          <w:rFonts w:ascii="Arial" w:hAnsi="Arial" w:eastAsia="等线" w:cs="Arial"/>
          <w:sz w:val="22"/>
        </w:rPr>
        <w:t>现为原有招式若有新招式会额外写需求</w:t>
      </w:r>
    </w:p>
    <w:p w14:paraId="2E5BA326">
      <w:pPr>
        <w:spacing w:before="240" w:after="120" w:line="288" w:lineRule="auto"/>
        <w:ind w:left="0"/>
        <w:jc w:val="left"/>
        <w:outlineLvl w:val="5"/>
      </w:pPr>
      <w:bookmarkStart w:id="51" w:name="heading_51"/>
      <w:r>
        <w:rPr>
          <w:rFonts w:ascii="Arial" w:hAnsi="Arial" w:eastAsia="等线" w:cs="Arial"/>
          <w:b/>
          <w:sz w:val="24"/>
        </w:rPr>
        <w:t>阶段1</w:t>
      </w:r>
      <w:bookmarkEnd w:id="51"/>
    </w:p>
    <w:p w14:paraId="2952AFCB">
      <w:pPr>
        <w:spacing w:before="120" w:after="120" w:line="288" w:lineRule="auto"/>
        <w:ind w:left="0" w:firstLine="0"/>
        <w:jc w:val="left"/>
      </w:pPr>
      <w:r>
        <w:rPr>
          <w:rFonts w:ascii="Arial" w:hAnsi="Arial" w:eastAsia="等线" w:cs="Arial"/>
          <w:sz w:val="22"/>
        </w:rPr>
        <w:t>招式《横扫》：当不在冷却状态，从左往右向前范围横扫，当双手完好时，将横扫两遍，在玩家脚下生成判定点，判定框为一个长方体，从左往右或者从右往左递进式判定，第一次攻击是左还是右随机判定，当手受损时无法触发对于方向的攻击，玩家被判定时，对玩家造成“招式1伤害”，并且造成“招式1击退”，boss进入冷却状态，冷却时间为“招式1冷却cd”</w:t>
      </w:r>
    </w:p>
    <w:p w14:paraId="7DFD16DA">
      <w:pPr>
        <w:spacing w:before="120" w:after="120" w:line="288" w:lineRule="auto"/>
        <w:ind w:left="0"/>
        <w:jc w:val="left"/>
      </w:pPr>
      <w:r>
        <w:rPr>
          <w:rFonts w:ascii="Arial" w:hAnsi="Arial" w:eastAsia="等线" w:cs="Arial"/>
          <w:b/>
          <w:color w:val="646A73"/>
          <w:sz w:val="22"/>
        </w:rPr>
        <w:t>[d559d0cc20e612138133fa269eb5a2de_raw.mp4]</w:t>
      </w:r>
    </w:p>
    <w:p w14:paraId="50260CE5">
      <w:pPr>
        <w:spacing w:before="120" w:after="120" w:line="288" w:lineRule="auto"/>
        <w:ind w:left="0" w:firstLine="0"/>
        <w:jc w:val="left"/>
      </w:pPr>
      <w:r>
        <w:rPr>
          <w:rFonts w:ascii="Arial" w:hAnsi="Arial" w:eastAsia="等线" w:cs="Arial"/>
          <w:sz w:val="22"/>
        </w:rPr>
        <w:t>招式《弹幕》：当不在冷却状态时，发射迷宫类型弹幕，为boss为圆心，向外旋转发射弹幕，可调节“弹幕的旋转速度”，“弹幕发射间隔”，“弹幕移动速度”，发射完boss进入冷却状态，冷却时间为“招式2冷却时间”，这个子弹和小怪发射的子弹有区别，伤害为“boss弹幕伤害”，移动速度为“boss弹幕移动速度”，但被攻击之后的都没有额外效果</w:t>
      </w:r>
    </w:p>
    <w:p w14:paraId="6FCA8F75">
      <w:pPr>
        <w:spacing w:before="120" w:after="120" w:line="288" w:lineRule="auto"/>
        <w:ind w:left="0" w:firstLine="0"/>
        <w:jc w:val="left"/>
      </w:pPr>
      <w:r>
        <w:rPr>
          <w:rFonts w:ascii="Arial" w:hAnsi="Arial" w:eastAsia="等线" w:cs="Arial"/>
          <w:sz w:val="22"/>
        </w:rPr>
        <w:t>招式《斩击》：当不在冷却状态，蓄力斩击（可蓄力弹开），boss第一次读取玩家的位置，在原地开始蓄力，蓄力期间玩家脚下长方形地板开始发红，透明值从0-1当到1的时候判定伤害，判定时间为“招式4判定时间”，判定时如果玩家在判定范围，则对玩家造成“招式4伤害”，并造成“招式4击退”，boss进入冷却状态，冷却时间为1.5倍“招式4冷却cd”</w:t>
      </w:r>
    </w:p>
    <w:p w14:paraId="559714BA">
      <w:pPr>
        <w:spacing w:before="120" w:after="120" w:line="288" w:lineRule="auto"/>
        <w:ind w:left="0"/>
        <w:jc w:val="left"/>
      </w:pPr>
      <w:r>
        <w:rPr>
          <w:rFonts w:ascii="Arial" w:hAnsi="Arial" w:eastAsia="等线" w:cs="Arial"/>
          <w:sz w:val="22"/>
        </w:rPr>
        <w:t>招式《轰炸》：当不在冷却状态时，boss会释放远距离飞弹，boss施法前摇为“招式《轰炸》前摇”，前摇结束后，在玩家脚下生成危险区，生成圆形适当半径大小危险区时会高亮，经过“高亮警告时间”后播放动画，当玩家在范围内时，判定伤害，玩家被施加“陷阱区击退力”，击退力的方向向量为动画中心指向玩家，释放后boss进入冷却状态，冷却时间为“招式《轰炸》冷却时间”</w:t>
      </w:r>
    </w:p>
    <w:p w14:paraId="339845A0">
      <w:pPr>
        <w:spacing w:before="240" w:after="120" w:line="288" w:lineRule="auto"/>
        <w:ind w:left="0"/>
        <w:jc w:val="left"/>
        <w:outlineLvl w:val="5"/>
      </w:pPr>
      <w:bookmarkStart w:id="52" w:name="heading_52"/>
      <w:r>
        <w:rPr>
          <w:rFonts w:ascii="Arial" w:hAnsi="Arial" w:eastAsia="等线" w:cs="Arial"/>
          <w:b/>
          <w:sz w:val="24"/>
        </w:rPr>
        <w:t>阶段2</w:t>
      </w:r>
      <w:bookmarkEnd w:id="52"/>
    </w:p>
    <w:p w14:paraId="6968ECC2">
      <w:pPr>
        <w:spacing w:before="120" w:after="120" w:line="288" w:lineRule="auto"/>
        <w:ind w:left="0" w:firstLine="0"/>
        <w:jc w:val="left"/>
      </w:pPr>
      <w:r>
        <w:rPr>
          <w:rFonts w:ascii="Arial" w:hAnsi="Arial" w:eastAsia="等线" w:cs="Arial"/>
          <w:sz w:val="22"/>
        </w:rPr>
        <w:t>招式《网格》：当不在冷却状态，十字切割网格斩，以boss为圆心，半径为“招式3半径”，boss在原地开始蓄力，蓄力期间图形开始发红，透明值从0-1当到1的时候判定伤害，判定时间为“招式3判定时间”，判定范围为boss招式物体体积碰撞框，判定时如果玩家在判定范围，则对玩家造成“招式3伤害”，不造成击退效果，复读三次，复读完后进入冷却</w:t>
      </w:r>
      <w:bookmarkStart w:id="53" w:name="heading_53"/>
      <w:r>
        <w:rPr>
          <w:rFonts w:ascii="Arial" w:hAnsi="Arial" w:eastAsia="等线" w:cs="Arial"/>
          <w:b/>
          <w:sz w:val="24"/>
        </w:rPr>
        <w:t>阶段3</w:t>
      </w:r>
      <w:bookmarkEnd w:id="53"/>
    </w:p>
    <w:p w14:paraId="0D37C276">
      <w:pPr>
        <w:spacing w:before="120" w:after="120" w:line="288" w:lineRule="auto"/>
        <w:ind w:left="0" w:firstLine="0"/>
        <w:jc w:val="left"/>
      </w:pPr>
      <w:r>
        <w:rPr>
          <w:rFonts w:ascii="Arial" w:hAnsi="Arial" w:eastAsia="等线" w:cs="Arial"/>
          <w:sz w:val="22"/>
        </w:rPr>
        <w:t>招式《激光》：当不在冷却状态，激光扫射，从boss延伸出一块红色长方体，指向玩家，在短暂独秒后再获取玩家位置，以这个方向为旋转方向，当玩家在判定范围时，对玩家造成“招式6伤害”，并且造成“招式6击退”，如果后续玩家再进入区域继续对玩家造成效果，但有造成伤害的判定间隔，间隔为“招式6判定间隔”，当“招式6持续时间”结束时停止该招式</w:t>
      </w:r>
    </w:p>
    <w:p w14:paraId="65A55739">
      <w:pPr>
        <w:spacing w:before="120" w:after="120" w:line="288" w:lineRule="auto"/>
        <w:ind w:left="0" w:firstLine="0"/>
        <w:jc w:val="left"/>
      </w:pPr>
      <w:r>
        <w:rPr>
          <w:rFonts w:ascii="Arial" w:hAnsi="Arial" w:eastAsia="等线" w:cs="Arial"/>
          <w:sz w:val="22"/>
        </w:rPr>
        <w:t>招式《狂暴》</w:t>
      </w:r>
      <w:r>
        <w:rPr>
          <w:rFonts w:ascii="Arial" w:hAnsi="Arial" w:eastAsia="等线" w:cs="Arial"/>
          <w:b/>
          <w:sz w:val="22"/>
        </w:rPr>
        <w:t>（需要选择副契：诸神黄昏·末曲 解锁）</w:t>
      </w:r>
      <w:r>
        <w:rPr>
          <w:rFonts w:ascii="Arial" w:hAnsi="Arial" w:eastAsia="等线" w:cs="Arial"/>
          <w:sz w:val="22"/>
        </w:rPr>
        <w:t>：</w:t>
      </w:r>
    </w:p>
    <w:p w14:paraId="0F424812">
      <w:pPr>
        <w:spacing w:before="120" w:after="120" w:line="288" w:lineRule="auto"/>
        <w:ind w:left="0"/>
        <w:jc w:val="left"/>
      </w:pPr>
      <w:r>
        <w:rPr>
          <w:rFonts w:ascii="Arial" w:hAnsi="Arial" w:eastAsia="等线" w:cs="Arial"/>
          <w:sz w:val="22"/>
        </w:rPr>
        <w:t>当boss血量低于百分之20%时，不在冷却状态时触发，仅触发一次，加速时钟倒计时的狂暴，吸取玩家的契约力量，在原地发动动画，特效为有粒子效果从玩家体内飞出涌现boss，玩家的契约倒计时加速倒计时，从每秒读取1s，变为每秒读取2s，契约当倒计时为0时，玩家死亡，游戏结束</w:t>
      </w:r>
    </w:p>
    <w:p w14:paraId="3E4867C4">
      <w:pPr>
        <w:spacing w:before="300" w:after="120" w:line="288" w:lineRule="auto"/>
        <w:ind w:left="0"/>
        <w:jc w:val="left"/>
        <w:outlineLvl w:val="2"/>
      </w:pPr>
      <w:bookmarkStart w:id="54" w:name="heading_54"/>
      <w:r>
        <w:rPr>
          <w:rFonts w:ascii="Arial" w:hAnsi="Arial" w:eastAsia="等线" w:cs="Arial"/>
          <w:color w:val="3370FF"/>
          <w:sz w:val="30"/>
        </w:rPr>
        <w:t xml:space="preserve">3.4.8 </w:t>
      </w:r>
      <w:r>
        <w:rPr>
          <w:rFonts w:ascii="Arial" w:hAnsi="Arial" w:eastAsia="等线" w:cs="Arial"/>
          <w:b/>
          <w:sz w:val="30"/>
        </w:rPr>
        <w:t>Boss 有效血量与无效窗口</w:t>
      </w:r>
      <w:bookmarkEnd w:id="54"/>
    </w:p>
    <w:p w14:paraId="45919FDC">
      <w:pPr>
        <w:numPr>
          <w:ilvl w:val="0"/>
          <w:numId w:val="133"/>
        </w:numPr>
        <w:spacing w:before="120" w:after="120" w:line="288" w:lineRule="auto"/>
        <w:ind w:left="0"/>
        <w:jc w:val="left"/>
      </w:pPr>
      <w:r>
        <w:rPr>
          <w:rFonts w:ascii="Arial" w:hAnsi="Arial" w:eastAsia="等线" w:cs="Arial"/>
          <w:b/>
          <w:sz w:val="22"/>
        </w:rPr>
        <w:t>定位</w:t>
      </w:r>
      <w:r>
        <w:rPr>
          <w:rFonts w:ascii="Arial" w:hAnsi="Arial" w:eastAsia="等线" w:cs="Arial"/>
          <w:sz w:val="22"/>
        </w:rPr>
        <w:t>：给数值侧做 DPS 换算的口径基准。</w:t>
      </w:r>
    </w:p>
    <w:p w14:paraId="4380243B">
      <w:pPr>
        <w:numPr>
          <w:ilvl w:val="0"/>
          <w:numId w:val="134"/>
        </w:numPr>
        <w:spacing w:before="120" w:after="120" w:line="288" w:lineRule="auto"/>
        <w:ind w:left="0"/>
        <w:jc w:val="left"/>
      </w:pPr>
      <w:r>
        <w:rPr>
          <w:rFonts w:ascii="Arial" w:hAnsi="Arial" w:eastAsia="等线" w:cs="Arial"/>
          <w:b/>
          <w:sz w:val="22"/>
        </w:rPr>
        <w:t>关键规则</w:t>
      </w:r>
      <w:r>
        <w:rPr>
          <w:rFonts w:ascii="Arial" w:hAnsi="Arial" w:eastAsia="等线" w:cs="Arial"/>
          <w:sz w:val="22"/>
        </w:rPr>
        <w:t>：每阶段要打的是「格挡条 + 本体血」；踉跄与阶段切换期间的伤害</w:t>
      </w:r>
      <w:r>
        <w:rPr>
          <w:rFonts w:ascii="Arial" w:hAnsi="Arial" w:eastAsia="等线" w:cs="Arial"/>
          <w:b/>
          <w:sz w:val="22"/>
        </w:rPr>
        <w:t>全部被吞掉</w:t>
      </w:r>
      <w:r>
        <w:rPr>
          <w:rFonts w:ascii="Arial" w:hAnsi="Arial" w:eastAsia="等线" w:cs="Arial"/>
          <w:sz w:val="22"/>
        </w:rPr>
        <w:t>。</w:t>
      </w:r>
    </w:p>
    <w:p w14:paraId="33E5B06C">
      <w:pPr>
        <w:numPr>
          <w:ilvl w:val="0"/>
          <w:numId w:val="135"/>
        </w:numPr>
        <w:spacing w:before="120" w:after="120" w:line="288" w:lineRule="auto"/>
        <w:ind w:left="0"/>
        <w:jc w:val="left"/>
      </w:pPr>
      <w:r>
        <w:rPr>
          <w:rFonts w:ascii="Arial" w:hAnsi="Arial" w:eastAsia="等线" w:cs="Arial"/>
          <w:b/>
          <w:sz w:val="22"/>
        </w:rPr>
        <w:t>数值标注</w:t>
      </w:r>
      <w:r>
        <w:rPr>
          <w:rFonts w:ascii="Arial" w:hAnsi="Arial" w:eastAsia="等线" w:cs="Arial"/>
          <w:sz w:val="22"/>
        </w:rPr>
        <w:t>：</w:t>
      </w:r>
    </w:p>
    <w:p w14:paraId="24889EA0">
      <w:pPr>
        <w:spacing w:before="120" w:after="120" w:line="288" w:lineRule="auto"/>
        <w:ind w:left="0"/>
      </w:pPr>
      <w:r>
        <w:object>
          <v:shape id="_x0000_i1032" o:spt="75" type="#_x0000_t75" style="height:104pt;width:414pt;" o:ole="t" filled="f" o:preferrelative="t" stroked="f" coordsize="21600,21600">
            <v:path/>
            <v:fill on="f" focussize="0,0"/>
            <v:stroke on="f" joinstyle="miter"/>
            <v:imagedata r:id="rId26" o:title=""/>
            <o:lock v:ext="edit" aspectratio="t"/>
            <w10:wrap type="none"/>
            <w10:anchorlock/>
          </v:shape>
          <o:OLEObject Type="Embed" ProgID="Excel.Sheet.12" ShapeID="_x0000_i1032" DrawAspect="Icon" ObjectID="_1468075732" r:id="rId25">
            <o:LockedField>false</o:LockedField>
          </o:OLEObject>
        </w:object>
      </w:r>
    </w:p>
    <w:p w14:paraId="438AD01D">
      <w:pPr>
        <w:spacing w:after="120"/>
        <w:ind w:left="0"/>
        <w:jc w:val="center"/>
      </w:pPr>
      <w:r>
        <w:rPr>
          <w:rFonts w:ascii="Arial" w:hAnsi="Arial" w:eastAsia="等线" w:cs="Arial"/>
          <w:b/>
          <w:sz w:val="22"/>
        </w:rPr>
        <w:t>点击图片可查看完整电子表格</w:t>
      </w:r>
    </w:p>
    <w:p w14:paraId="5375E7C9">
      <w:pPr>
        <w:numPr>
          <w:ilvl w:val="0"/>
          <w:numId w:val="136"/>
        </w:numPr>
        <w:spacing w:before="120" w:after="120" w:line="288" w:lineRule="auto"/>
        <w:ind w:left="0"/>
        <w:jc w:val="left"/>
      </w:pPr>
      <w:r>
        <w:rPr>
          <w:rFonts w:ascii="Arial" w:hAnsi="Arial" w:eastAsia="等线" w:cs="Arial"/>
          <w:b/>
          <w:sz w:val="22"/>
        </w:rPr>
        <w:t>无效窗口</w:t>
      </w:r>
      <w:r>
        <w:rPr>
          <w:rFonts w:ascii="Arial" w:hAnsi="Arial" w:eastAsia="等线" w:cs="Arial"/>
          <w:sz w:val="22"/>
        </w:rPr>
        <w:t xml:space="preserve">：每阶段 </w:t>
      </w:r>
      <w:r>
        <w:rPr>
          <w:rFonts w:ascii="Consolas" w:hAnsi="Consolas" w:eastAsia="Consolas" w:cs="Consolas"/>
          <w:sz w:val="22"/>
          <w:shd w:val="clear" w:fill="EFF0F1"/>
        </w:rPr>
        <w:t>踉跄 3.2s + 阶段转换 2s = 5.2 秒</w:t>
      </w:r>
      <w:r>
        <w:rPr>
          <w:rFonts w:ascii="Arial" w:hAnsi="Arial" w:eastAsia="等线" w:cs="Arial"/>
          <w:sz w:val="22"/>
        </w:rPr>
        <w:t>。换算式：</w:t>
      </w:r>
      <w:r>
        <w:rPr>
          <w:rFonts w:ascii="Consolas" w:hAnsi="Consolas" w:eastAsia="Consolas" w:cs="Consolas"/>
          <w:sz w:val="22"/>
          <w:shd w:val="clear" w:fill="EFF0F1"/>
        </w:rPr>
        <w:t>N 阶段总时长 = 88000 ÷ 有效DPS + 3 × 5.2s</w:t>
      </w:r>
      <w:r>
        <w:rPr>
          <w:rFonts w:ascii="Arial" w:hAnsi="Arial" w:eastAsia="等线" w:cs="Arial"/>
          <w:sz w:val="22"/>
        </w:rPr>
        <w:t>。</w:t>
      </w:r>
    </w:p>
    <w:p w14:paraId="018B35DB">
      <w:pPr>
        <w:spacing w:before="300" w:after="120" w:line="288" w:lineRule="auto"/>
        <w:ind w:left="0"/>
        <w:jc w:val="left"/>
        <w:outlineLvl w:val="2"/>
      </w:pPr>
      <w:bookmarkStart w:id="55" w:name="heading_55"/>
      <w:r>
        <w:rPr>
          <w:rFonts w:ascii="Arial" w:hAnsi="Arial" w:eastAsia="等线" w:cs="Arial"/>
          <w:color w:val="3370FF"/>
          <w:sz w:val="30"/>
        </w:rPr>
        <w:t xml:space="preserve">3.4.9 </w:t>
      </w:r>
      <w:r>
        <w:rPr>
          <w:rFonts w:ascii="Arial" w:hAnsi="Arial" w:eastAsia="等线" w:cs="Arial"/>
          <w:b/>
          <w:sz w:val="30"/>
        </w:rPr>
        <w:t>Boss 漫游期受击逃离</w:t>
      </w:r>
      <w:bookmarkEnd w:id="55"/>
    </w:p>
    <w:p w14:paraId="379F66FB">
      <w:pPr>
        <w:numPr>
          <w:ilvl w:val="0"/>
          <w:numId w:val="137"/>
        </w:numPr>
        <w:spacing w:before="120" w:after="120" w:line="288" w:lineRule="auto"/>
        <w:ind w:left="0"/>
        <w:jc w:val="left"/>
      </w:pPr>
      <w:r>
        <w:rPr>
          <w:rFonts w:ascii="Arial" w:hAnsi="Arial" w:eastAsia="等线" w:cs="Arial"/>
          <w:b/>
          <w:sz w:val="22"/>
        </w:rPr>
        <w:t>定位</w:t>
      </w:r>
      <w:r>
        <w:rPr>
          <w:rFonts w:ascii="Arial" w:hAnsi="Arial" w:eastAsia="等线" w:cs="Arial"/>
          <w:sz w:val="22"/>
        </w:rPr>
        <w:t>：防止玩家站远处无风险地磨格挡条，同时防止 Boss 跑丢导致关卡卡死。</w:t>
      </w:r>
    </w:p>
    <w:p w14:paraId="616A2BC4">
      <w:pPr>
        <w:numPr>
          <w:ilvl w:val="0"/>
          <w:numId w:val="138"/>
        </w:numPr>
        <w:spacing w:before="120" w:after="120" w:line="288" w:lineRule="auto"/>
        <w:ind w:left="0"/>
        <w:jc w:val="left"/>
      </w:pPr>
      <w:r>
        <w:rPr>
          <w:rFonts w:ascii="Arial" w:hAnsi="Arial" w:eastAsia="等线" w:cs="Arial"/>
          <w:b/>
          <w:sz w:val="22"/>
        </w:rPr>
        <w:t>触发与输入</w:t>
      </w:r>
      <w:r>
        <w:rPr>
          <w:rFonts w:ascii="Arial" w:hAnsi="Arial" w:eastAsia="等线" w:cs="Arial"/>
          <w:sz w:val="22"/>
        </w:rPr>
        <w:t>：漫游期（</w:t>
      </w:r>
      <w:r>
        <w:rPr>
          <w:rFonts w:ascii="Consolas" w:hAnsi="Consolas" w:eastAsia="Consolas" w:cs="Consolas"/>
          <w:sz w:val="22"/>
          <w:shd w:val="clear" w:fill="EFF0F1"/>
        </w:rPr>
        <w:t>GuardDamaged</w:t>
      </w:r>
      <w:r>
        <w:rPr>
          <w:rFonts w:ascii="Arial" w:hAnsi="Arial" w:eastAsia="等线" w:cs="Arial"/>
          <w:sz w:val="22"/>
        </w:rPr>
        <w:t>）受到伤害 → 朝</w:t>
      </w:r>
      <w:r>
        <w:rPr>
          <w:rFonts w:ascii="Arial" w:hAnsi="Arial" w:eastAsia="等线" w:cs="Arial"/>
          <w:b/>
          <w:sz w:val="22"/>
        </w:rPr>
        <w:t>伤害来源反方向</w:t>
      </w:r>
      <w:r>
        <w:rPr>
          <w:rFonts w:ascii="Arial" w:hAnsi="Arial" w:eastAsia="等线" w:cs="Arial"/>
          <w:sz w:val="22"/>
        </w:rPr>
        <w:t>逃跑。</w:t>
      </w:r>
    </w:p>
    <w:p w14:paraId="2FC198E1">
      <w:pPr>
        <w:numPr>
          <w:ilvl w:val="0"/>
          <w:numId w:val="139"/>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0BD9B9F7">
      <w:pPr>
        <w:numPr>
          <w:ilvl w:val="0"/>
          <w:numId w:val="140"/>
        </w:numPr>
        <w:spacing w:before="120" w:after="120" w:line="288" w:lineRule="auto"/>
        <w:ind w:left="453"/>
        <w:jc w:val="left"/>
      </w:pPr>
      <w:r>
        <w:rPr>
          <w:rFonts w:ascii="Arial" w:hAnsi="Arial" w:eastAsia="等线" w:cs="Arial"/>
          <w:sz w:val="22"/>
        </w:rPr>
        <w:t xml:space="preserve">不依赖 </w:t>
      </w:r>
      <w:r>
        <w:rPr>
          <w:rFonts w:ascii="Consolas" w:hAnsi="Consolas" w:eastAsia="Consolas" w:cs="Consolas"/>
          <w:sz w:val="22"/>
          <w:shd w:val="clear" w:fill="EFF0F1"/>
        </w:rPr>
        <w:t>DetectionRange</w:t>
      </w:r>
      <w:r>
        <w:rPr>
          <w:rFonts w:ascii="Arial" w:hAnsi="Arial" w:eastAsia="等线" w:cs="Arial"/>
          <w:sz w:val="22"/>
        </w:rPr>
        <w:t>，玩家站 40 米外用狙击打也会触发。</w:t>
      </w:r>
    </w:p>
    <w:p w14:paraId="02778AB8">
      <w:pPr>
        <w:numPr>
          <w:ilvl w:val="0"/>
          <w:numId w:val="141"/>
        </w:numPr>
        <w:spacing w:before="120" w:after="120" w:line="288" w:lineRule="auto"/>
        <w:ind w:left="453"/>
        <w:jc w:val="left"/>
      </w:pPr>
      <w:r>
        <w:rPr>
          <w:rFonts w:ascii="Arial" w:hAnsi="Arial" w:eastAsia="等线" w:cs="Arial"/>
          <w:sz w:val="22"/>
        </w:rPr>
        <w:t>逃跑速度 = 玩家速度 × proximity 倍率；</w:t>
      </w:r>
      <w:r>
        <w:rPr>
          <w:rFonts w:ascii="Arial" w:hAnsi="Arial" w:eastAsia="等线" w:cs="Arial"/>
          <w:b/>
          <w:sz w:val="22"/>
        </w:rPr>
        <w:t>超过 15 米后倍率恒为 1.0</w:t>
      </w:r>
      <w:r>
        <w:rPr>
          <w:rFonts w:ascii="Arial" w:hAnsi="Arial" w:eastAsia="等线" w:cs="Arial"/>
          <w:sz w:val="22"/>
        </w:rPr>
        <w:t xml:space="preserve"> → Boss 与玩家同速，玩家持续开火会让它一直后退。</w:t>
      </w:r>
    </w:p>
    <w:p w14:paraId="18A38FA2">
      <w:pPr>
        <w:numPr>
          <w:ilvl w:val="0"/>
          <w:numId w:val="142"/>
        </w:numPr>
        <w:spacing w:before="120" w:after="120" w:line="288" w:lineRule="auto"/>
        <w:ind w:left="453"/>
        <w:jc w:val="left"/>
      </w:pPr>
      <w:r>
        <w:rPr>
          <w:rFonts w:ascii="Arial" w:hAnsi="Arial" w:eastAsia="等线" w:cs="Arial"/>
          <w:sz w:val="22"/>
        </w:rPr>
        <w:t>因此</w:t>
      </w:r>
      <w:r>
        <w:rPr>
          <w:rFonts w:ascii="Arial" w:hAnsi="Arial" w:eastAsia="等线" w:cs="Arial"/>
          <w:b/>
          <w:sz w:val="22"/>
        </w:rPr>
        <w:t>必须保留距离上限</w:t>
      </w:r>
      <w:r>
        <w:rPr>
          <w:rFonts w:ascii="Arial" w:hAnsi="Arial" w:eastAsia="等线" w:cs="Arial"/>
          <w:sz w:val="22"/>
        </w:rPr>
        <w:t>，否则 Boss 永远进不了战斗。</w:t>
      </w:r>
    </w:p>
    <w:p w14:paraId="5FF87ED9">
      <w:pPr>
        <w:numPr>
          <w:ilvl w:val="0"/>
          <w:numId w:val="143"/>
        </w:numPr>
        <w:spacing w:before="120" w:after="120" w:line="288" w:lineRule="auto"/>
        <w:ind w:left="0"/>
        <w:jc w:val="left"/>
      </w:pPr>
      <w:r>
        <w:rPr>
          <w:rFonts w:ascii="Arial" w:hAnsi="Arial" w:eastAsia="等线" w:cs="Arial"/>
          <w:b/>
          <w:sz w:val="22"/>
        </w:rPr>
        <w:t>数值标注</w:t>
      </w:r>
      <w:r>
        <w:rPr>
          <w:rFonts w:ascii="Arial" w:hAnsi="Arial" w:eastAsia="等线" w:cs="Arial"/>
          <w:sz w:val="22"/>
        </w:rPr>
        <w:t>：</w:t>
      </w:r>
      <w:r>
        <w:rPr>
          <w:rFonts w:ascii="Consolas" w:hAnsi="Consolas" w:eastAsia="Consolas" w:cs="Consolas"/>
          <w:sz w:val="22"/>
          <w:shd w:val="clear" w:fill="EFF0F1"/>
        </w:rPr>
        <w:t>Roaming Damage Flee Duration = 2.5 秒</w:t>
      </w:r>
      <w:r>
        <w:rPr>
          <w:rFonts w:ascii="Arial" w:hAnsi="Arial" w:eastAsia="等线" w:cs="Arial"/>
          <w:sz w:val="22"/>
        </w:rPr>
        <w:t xml:space="preserve"> / </w:t>
      </w:r>
      <w:r>
        <w:rPr>
          <w:rFonts w:ascii="Consolas" w:hAnsi="Consolas" w:eastAsia="Consolas" w:cs="Consolas"/>
          <w:sz w:val="22"/>
          <w:shd w:val="clear" w:fill="EFF0F1"/>
        </w:rPr>
        <w:t>Roaming Damage Flee Max Distance = 45 米</w:t>
      </w:r>
      <w:r>
        <w:rPr>
          <w:rFonts w:ascii="Arial" w:hAnsi="Arial" w:eastAsia="等线" w:cs="Arial"/>
          <w:sz w:val="22"/>
        </w:rPr>
        <w:t>（设 0 = 关闭 / 不限距离）。</w:t>
      </w:r>
    </w:p>
    <w:p w14:paraId="43AFE394">
      <w:pPr>
        <w:spacing w:before="320" w:after="120" w:line="288" w:lineRule="auto"/>
        <w:ind w:left="0"/>
        <w:jc w:val="left"/>
        <w:outlineLvl w:val="1"/>
      </w:pPr>
      <w:bookmarkStart w:id="56" w:name="heading_56"/>
      <w:r>
        <w:rPr>
          <w:rFonts w:ascii="Arial" w:hAnsi="Arial" w:eastAsia="等线" w:cs="Arial"/>
          <w:color w:val="3370FF"/>
          <w:sz w:val="32"/>
        </w:rPr>
        <w:t xml:space="preserve">3.5 </w:t>
      </w:r>
      <w:r>
        <w:rPr>
          <w:rFonts w:ascii="Arial" w:hAnsi="Arial" w:eastAsia="等线" w:cs="Arial"/>
          <w:b/>
          <w:sz w:val="32"/>
        </w:rPr>
        <w:t>多人难度调节</w:t>
      </w:r>
      <w:bookmarkEnd w:id="56"/>
    </w:p>
    <w:p w14:paraId="0215FBE6">
      <w:pPr>
        <w:spacing w:before="300" w:after="120" w:line="288" w:lineRule="auto"/>
        <w:ind w:left="0"/>
        <w:jc w:val="left"/>
        <w:outlineLvl w:val="2"/>
      </w:pPr>
      <w:bookmarkStart w:id="57" w:name="heading_57"/>
      <w:r>
        <w:rPr>
          <w:rFonts w:ascii="Arial" w:hAnsi="Arial" w:eastAsia="等线" w:cs="Arial"/>
          <w:b/>
          <w:sz w:val="30"/>
        </w:rPr>
        <w:t>多人经验分配</w:t>
      </w:r>
      <w:bookmarkEnd w:id="57"/>
    </w:p>
    <w:p w14:paraId="70D15FE1">
      <w:pPr>
        <w:spacing w:before="120" w:after="120" w:line="288" w:lineRule="auto"/>
        <w:ind w:left="0"/>
        <w:jc w:val="left"/>
      </w:pPr>
      <w:r>
        <w:rPr>
          <w:rFonts w:ascii="Arial" w:hAnsi="Arial" w:eastAsia="等线" w:cs="Arial"/>
          <w:b/>
          <w:sz w:val="22"/>
        </w:rPr>
        <w:t>输出：</w:t>
      </w:r>
      <w:r>
        <w:rPr>
          <w:rFonts w:ascii="Arial" w:hAnsi="Arial" w:eastAsia="等线" w:cs="Arial"/>
          <w:sz w:val="22"/>
        </w:rPr>
        <w:t>每位玩家击杀敌人时都能获得经验，这些经验输入到一个经验池，这些经验再平分输入到每个玩家</w:t>
      </w:r>
    </w:p>
    <w:p w14:paraId="0AEC548E">
      <w:pPr>
        <w:spacing w:before="120" w:after="120" w:line="288" w:lineRule="auto"/>
        <w:ind w:left="0"/>
        <w:jc w:val="left"/>
      </w:pPr>
      <w:r>
        <w:rPr>
          <w:rFonts w:ascii="Arial" w:hAnsi="Arial" w:eastAsia="等线" w:cs="Arial"/>
          <w:b/>
          <w:sz w:val="22"/>
        </w:rPr>
        <w:t>输入：</w:t>
      </w:r>
      <w:r>
        <w:rPr>
          <w:rFonts w:ascii="Arial" w:hAnsi="Arial" w:eastAsia="等线" w:cs="Arial"/>
          <w:sz w:val="22"/>
        </w:rPr>
        <w:t>玩家从经验池获得经验，但玩家获得经验的入口有一个倍率加成，初始每个人玩家的倍率都是1，后续通过获得经验成长类血契或者道具，来对获取经验进行加成</w:t>
      </w:r>
    </w:p>
    <w:p w14:paraId="61FDE2FD">
      <w:pPr>
        <w:spacing w:before="120" w:after="120" w:line="288" w:lineRule="auto"/>
        <w:ind w:left="0"/>
        <w:jc w:val="center"/>
      </w:pPr>
      <w:r>
        <w:drawing>
          <wp:inline distT="0" distB="0" distL="0" distR="0">
            <wp:extent cx="5257800" cy="257175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27"/>
                    <a:stretch>
                      <a:fillRect/>
                    </a:stretch>
                  </pic:blipFill>
                  <pic:spPr>
                    <a:xfrm>
                      <a:off x="0" y="0"/>
                      <a:ext cx="5257800" cy="2571750"/>
                    </a:xfrm>
                    <a:prstGeom prst="rect">
                      <a:avLst/>
                    </a:prstGeom>
                  </pic:spPr>
                </pic:pic>
              </a:graphicData>
            </a:graphic>
          </wp:inline>
        </w:drawing>
      </w:r>
    </w:p>
    <w:p w14:paraId="3439D9AE">
      <w:pPr>
        <w:spacing w:before="300" w:after="120" w:line="288" w:lineRule="auto"/>
        <w:ind w:left="0"/>
        <w:jc w:val="left"/>
        <w:outlineLvl w:val="2"/>
      </w:pPr>
      <w:bookmarkStart w:id="58" w:name="heading_58"/>
      <w:r>
        <w:rPr>
          <w:rFonts w:ascii="Arial" w:hAnsi="Arial" w:eastAsia="等线" w:cs="Arial"/>
          <w:b/>
          <w:sz w:val="30"/>
        </w:rPr>
        <w:t>多人血契数值调整</w:t>
      </w:r>
      <w:bookmarkEnd w:id="58"/>
    </w:p>
    <w:p w14:paraId="25E3AFC4">
      <w:pPr>
        <w:spacing w:before="120" w:after="120" w:line="288" w:lineRule="auto"/>
        <w:ind w:left="0"/>
        <w:jc w:val="left"/>
      </w:pPr>
      <w:r>
        <w:rPr>
          <w:rFonts w:ascii="Arial" w:hAnsi="Arial" w:eastAsia="等线" w:cs="Arial"/>
          <w:sz w:val="22"/>
        </w:rPr>
        <w:t>在数值类血契的最前方加上人数检测数值乘区：</w:t>
      </w:r>
      <w:r>
        <w:rPr>
          <w:rFonts w:ascii="Arial" w:hAnsi="Arial" w:eastAsia="等线" w:cs="Arial"/>
          <w:b/>
          <w:sz w:val="22"/>
        </w:rPr>
        <w:t>玩家人数*多人模式数值系数*原本公式</w:t>
      </w:r>
    </w:p>
    <w:p w14:paraId="685FACE9">
      <w:pPr>
        <w:spacing w:before="300" w:after="120" w:line="288" w:lineRule="auto"/>
        <w:ind w:left="0"/>
        <w:jc w:val="left"/>
        <w:outlineLvl w:val="2"/>
      </w:pPr>
      <w:bookmarkStart w:id="59" w:name="heading_59"/>
      <w:r>
        <w:rPr>
          <w:rFonts w:ascii="Arial" w:hAnsi="Arial" w:eastAsia="等线" w:cs="Arial"/>
          <w:b/>
          <w:sz w:val="30"/>
        </w:rPr>
        <w:t>多人怪物刷新数量调整</w:t>
      </w:r>
      <w:bookmarkEnd w:id="59"/>
    </w:p>
    <w:p w14:paraId="28472D8F">
      <w:pPr>
        <w:spacing w:before="120" w:after="120" w:line="288" w:lineRule="auto"/>
        <w:ind w:left="0"/>
        <w:jc w:val="left"/>
      </w:pPr>
      <w:r>
        <w:rPr>
          <w:rFonts w:ascii="Arial" w:hAnsi="Arial" w:eastAsia="等线" w:cs="Arial"/>
          <w:sz w:val="22"/>
        </w:rPr>
        <w:t>怪物刷新量受玩家人数影响：</w:t>
      </w:r>
      <w:r>
        <w:rPr>
          <w:rFonts w:ascii="Arial" w:hAnsi="Arial" w:eastAsia="等线" w:cs="Arial"/>
          <w:b/>
          <w:sz w:val="22"/>
        </w:rPr>
        <w:t>玩家人数*多人模式数值系数*原本公式</w:t>
      </w:r>
    </w:p>
    <w:p w14:paraId="65193536">
      <w:pPr>
        <w:spacing w:before="300" w:after="120" w:line="288" w:lineRule="auto"/>
        <w:ind w:left="0"/>
        <w:jc w:val="left"/>
        <w:outlineLvl w:val="2"/>
      </w:pPr>
      <w:bookmarkStart w:id="60" w:name="heading_60"/>
      <w:r>
        <w:rPr>
          <w:rFonts w:ascii="Arial" w:hAnsi="Arial" w:eastAsia="等线" w:cs="Arial"/>
          <w:b/>
          <w:sz w:val="30"/>
        </w:rPr>
        <w:t>多人boss数值调整</w:t>
      </w:r>
      <w:bookmarkEnd w:id="60"/>
    </w:p>
    <w:p w14:paraId="7A4017AF">
      <w:pPr>
        <w:spacing w:before="120" w:after="120" w:line="288" w:lineRule="auto"/>
        <w:ind w:left="0"/>
        <w:jc w:val="left"/>
      </w:pPr>
      <w:r>
        <w:rPr>
          <w:rFonts w:ascii="Arial" w:hAnsi="Arial" w:eastAsia="等线" w:cs="Arial"/>
          <w:sz w:val="22"/>
        </w:rPr>
        <w:t>boss招式伤害，招式数量，起手前摇，冷却受玩家人数影响：</w:t>
      </w:r>
      <w:r>
        <w:rPr>
          <w:rFonts w:ascii="Arial" w:hAnsi="Arial" w:eastAsia="等线" w:cs="Arial"/>
          <w:b/>
          <w:sz w:val="22"/>
        </w:rPr>
        <w:t>玩家人数*多人模式数值系数*原本公式</w:t>
      </w:r>
    </w:p>
    <w:p w14:paraId="74787ECC">
      <w:pPr>
        <w:spacing w:before="120" w:after="120" w:line="288" w:lineRule="auto"/>
        <w:ind w:left="0"/>
        <w:jc w:val="left"/>
      </w:pPr>
      <w:r>
        <w:rPr>
          <w:rFonts w:ascii="Arial" w:hAnsi="Arial" w:eastAsia="等线" w:cs="Arial"/>
          <w:sz w:val="22"/>
        </w:rPr>
        <w:t>例如：激光：原本单人中，boss只会释放一道激光，当玩家人数为双人时，释放两道激光，以此类推</w:t>
      </w:r>
    </w:p>
    <w:p w14:paraId="31D30547">
      <w:pPr>
        <w:spacing w:before="120" w:after="120" w:line="288" w:lineRule="auto"/>
        <w:ind w:left="0"/>
        <w:jc w:val="left"/>
      </w:pPr>
      <w:r>
        <w:rPr>
          <w:rFonts w:ascii="Arial" w:hAnsi="Arial" w:eastAsia="等线" w:cs="Arial"/>
          <w:sz w:val="22"/>
        </w:rPr>
        <w:t>弹幕：原本单人中boss弹幕发射的臂数为2，那么多人模式的臂数为：1+玩家人数</w:t>
      </w:r>
    </w:p>
    <w:p w14:paraId="6F01D3F3">
      <w:pPr>
        <w:spacing w:before="320" w:after="120" w:line="288" w:lineRule="auto"/>
        <w:ind w:left="0"/>
        <w:jc w:val="left"/>
        <w:outlineLvl w:val="1"/>
      </w:pPr>
      <w:bookmarkStart w:id="61" w:name="heading_61"/>
      <w:r>
        <w:rPr>
          <w:rFonts w:ascii="Arial" w:hAnsi="Arial" w:eastAsia="等线" w:cs="Arial"/>
          <w:color w:val="3370FF"/>
          <w:sz w:val="32"/>
        </w:rPr>
        <w:t xml:space="preserve">3.6 </w:t>
      </w:r>
      <w:r>
        <w:rPr>
          <w:rFonts w:ascii="Arial" w:hAnsi="Arial" w:eastAsia="等线" w:cs="Arial"/>
          <w:b/>
          <w:sz w:val="32"/>
        </w:rPr>
        <w:t>掉落物、可拾取物品</w:t>
      </w:r>
      <w:bookmarkEnd w:id="61"/>
    </w:p>
    <w:p w14:paraId="7AE5BF49">
      <w:pPr>
        <w:spacing w:before="300" w:after="120" w:line="288" w:lineRule="auto"/>
        <w:ind w:left="0"/>
        <w:jc w:val="left"/>
        <w:outlineLvl w:val="2"/>
      </w:pPr>
      <w:bookmarkStart w:id="62" w:name="heading_62"/>
      <w:r>
        <w:rPr>
          <w:rFonts w:ascii="Arial" w:hAnsi="Arial" w:eastAsia="等线" w:cs="Arial"/>
          <w:color w:val="3370FF"/>
          <w:sz w:val="30"/>
        </w:rPr>
        <w:t xml:space="preserve">3.6.1 </w:t>
      </w:r>
      <w:r>
        <w:rPr>
          <w:rFonts w:ascii="Arial" w:hAnsi="Arial" w:eastAsia="等线" w:cs="Arial"/>
          <w:b/>
          <w:sz w:val="30"/>
        </w:rPr>
        <w:t>魔币经济（Currency）</w:t>
      </w:r>
      <w:bookmarkEnd w:id="62"/>
    </w:p>
    <w:p w14:paraId="576C11EB">
      <w:pPr>
        <w:spacing w:before="120" w:after="120" w:line="288" w:lineRule="auto"/>
        <w:ind w:left="0"/>
        <w:jc w:val="left"/>
      </w:pPr>
      <w:r>
        <w:rPr>
          <w:rFonts w:ascii="Arial" w:hAnsi="Arial" w:eastAsia="等线" w:cs="Arial"/>
          <w:b/>
          <w:sz w:val="22"/>
        </w:rPr>
        <w:t>魔币的定义</w:t>
      </w:r>
      <w:r>
        <w:rPr>
          <w:rFonts w:ascii="Arial" w:hAnsi="Arial" w:eastAsia="等线" w:cs="Arial"/>
          <w:sz w:val="22"/>
        </w:rPr>
        <w:t>：该世界的货币为一种魔法资源，他既可以作为魔力使用也可以作为货币交易</w:t>
      </w:r>
    </w:p>
    <w:p w14:paraId="55721C9B">
      <w:pPr>
        <w:spacing w:before="120" w:after="120" w:line="288" w:lineRule="auto"/>
        <w:ind w:left="0"/>
        <w:jc w:val="left"/>
      </w:pPr>
      <w:r>
        <w:rPr>
          <w:rFonts w:ascii="Arial" w:hAnsi="Arial" w:eastAsia="等线" w:cs="Arial"/>
          <w:sz w:val="22"/>
        </w:rPr>
        <w:t>每个国家都有其国家的铸币模版用来框定每单位货币所具体含有的货币量从而方便交易，人们需要将魔力凝聚成货币时，只需要向随身携带的模板凝聚魔力便和生产实体化的魔币魔币是本作货币；游戏内商店购买、商店刷新、血契刷新都要消耗，需统一货币账户。</w:t>
      </w:r>
    </w:p>
    <w:p w14:paraId="2BF15E2E">
      <w:pPr>
        <w:spacing w:before="120" w:after="120" w:line="288" w:lineRule="auto"/>
        <w:ind w:left="0"/>
        <w:jc w:val="left"/>
      </w:pPr>
      <w:r>
        <w:rPr>
          <w:rFonts w:ascii="Arial" w:hAnsi="Arial" w:eastAsia="等线" w:cs="Arial"/>
          <w:b/>
          <w:sz w:val="22"/>
        </w:rPr>
        <w:t>触发与输入：</w:t>
      </w:r>
      <w:r>
        <w:rPr>
          <w:rFonts w:ascii="Arial" w:hAnsi="Arial" w:eastAsia="等线" w:cs="Arial"/>
          <w:sz w:val="22"/>
        </w:rPr>
        <w:t>敌人 / Boss 掉落魔币；商店购买 / 刷新扣费；血契刷新扣费。</w:t>
      </w:r>
    </w:p>
    <w:p w14:paraId="20795F99">
      <w:pPr>
        <w:spacing w:before="260" w:after="120" w:line="288" w:lineRule="auto"/>
        <w:ind w:left="0"/>
        <w:jc w:val="left"/>
        <w:outlineLvl w:val="3"/>
      </w:pPr>
      <w:bookmarkStart w:id="63" w:name="heading_63"/>
      <w:r>
        <w:rPr>
          <w:rFonts w:ascii="Arial" w:hAnsi="Arial" w:eastAsia="等线" w:cs="Arial"/>
          <w:b/>
          <w:color w:val="245BDB"/>
          <w:sz w:val="28"/>
        </w:rPr>
        <w:t>关键规则</w:t>
      </w:r>
      <w:bookmarkEnd w:id="63"/>
    </w:p>
    <w:p w14:paraId="180A35F9">
      <w:pPr>
        <w:spacing w:before="120" w:after="120" w:line="288" w:lineRule="auto"/>
        <w:ind w:left="0"/>
        <w:jc w:val="left"/>
      </w:pPr>
      <w:r>
        <w:rPr>
          <w:rFonts w:ascii="Arial" w:hAnsi="Arial" w:eastAsia="等线" w:cs="Arial"/>
          <w:b/>
          <w:sz w:val="22"/>
        </w:rPr>
        <w:t>产出：</w:t>
      </w:r>
      <w:r>
        <w:rPr>
          <w:rFonts w:ascii="Arial" w:hAnsi="Arial" w:eastAsia="等线" w:cs="Arial"/>
          <w:sz w:val="22"/>
        </w:rPr>
        <w:t>近战 / 远程小怪掉落魔币、精英掉落魔币、Boss 每阶段掉落魔币。</w:t>
      </w:r>
    </w:p>
    <w:p w14:paraId="616D42DB">
      <w:pPr>
        <w:spacing w:before="120" w:after="120" w:line="288" w:lineRule="auto"/>
        <w:ind w:left="0"/>
        <w:jc w:val="left"/>
      </w:pPr>
      <w:r>
        <w:rPr>
          <w:rFonts w:ascii="Arial" w:hAnsi="Arial" w:eastAsia="等线" w:cs="Arial"/>
          <w:b/>
          <w:sz w:val="22"/>
        </w:rPr>
        <w:t>消耗：</w:t>
      </w:r>
      <w:r>
        <w:rPr>
          <w:rFonts w:ascii="Arial" w:hAnsi="Arial" w:eastAsia="等线" w:cs="Arial"/>
          <w:sz w:val="22"/>
        </w:rPr>
        <w:t>商店购买、商店付费刷新。</w:t>
      </w:r>
    </w:p>
    <w:p w14:paraId="0C5ADC49">
      <w:pPr>
        <w:spacing w:before="120" w:after="120" w:line="288" w:lineRule="auto"/>
        <w:ind w:left="0"/>
        <w:jc w:val="left"/>
      </w:pPr>
      <w:r>
        <w:rPr>
          <w:rFonts w:ascii="Arial" w:hAnsi="Arial" w:eastAsia="等线" w:cs="Arial"/>
          <w:b/>
          <w:sz w:val="22"/>
        </w:rPr>
        <w:t>输出：</w:t>
      </w:r>
      <w:r>
        <w:rPr>
          <w:rFonts w:ascii="Arial" w:hAnsi="Arial" w:eastAsia="等线" w:cs="Arial"/>
          <w:sz w:val="22"/>
        </w:rPr>
        <w:t>钱包余额（供 UI）；余额不足时消费失败并提示。</w:t>
      </w:r>
    </w:p>
    <w:p w14:paraId="4ACE5C31">
      <w:pPr>
        <w:spacing w:before="300" w:after="120" w:line="288" w:lineRule="auto"/>
        <w:ind w:left="0"/>
        <w:jc w:val="left"/>
        <w:outlineLvl w:val="2"/>
      </w:pPr>
      <w:bookmarkStart w:id="64" w:name="heading_64"/>
      <w:r>
        <w:rPr>
          <w:rFonts w:ascii="Arial" w:hAnsi="Arial" w:eastAsia="等线" w:cs="Arial"/>
          <w:color w:val="3370FF"/>
          <w:sz w:val="30"/>
        </w:rPr>
        <w:t xml:space="preserve">3.6.2 </w:t>
      </w:r>
      <w:r>
        <w:rPr>
          <w:rFonts w:ascii="Arial" w:hAnsi="Arial" w:eastAsia="等线" w:cs="Arial"/>
          <w:b/>
          <w:sz w:val="30"/>
        </w:rPr>
        <w:t>掉落物：</w:t>
      </w:r>
      <w:bookmarkEnd w:id="64"/>
    </w:p>
    <w:p w14:paraId="21138A9F">
      <w:pPr>
        <w:spacing w:before="120" w:after="120" w:line="288" w:lineRule="auto"/>
        <w:ind w:left="0"/>
        <w:jc w:val="left"/>
      </w:pPr>
      <w:r>
        <w:rPr>
          <w:rFonts w:ascii="Arial" w:hAnsi="Arial" w:eastAsia="等线" w:cs="Arial"/>
          <w:b/>
          <w:sz w:val="22"/>
        </w:rPr>
        <w:t>多人模式下掉落物所有玩家共享</w:t>
      </w:r>
    </w:p>
    <w:p w14:paraId="49454658">
      <w:pPr>
        <w:spacing w:before="120" w:after="120" w:line="288" w:lineRule="auto"/>
        <w:ind w:left="0"/>
        <w:jc w:val="left"/>
      </w:pPr>
      <w:r>
        <w:rPr>
          <w:rFonts w:ascii="Arial" w:hAnsi="Arial" w:eastAsia="等线" w:cs="Arial"/>
          <w:sz w:val="22"/>
        </w:rPr>
        <w:t>近战小怪、远程小怪掉落物：掉落猩红资源，掉落可拾取物品，掉落魔币</w:t>
      </w:r>
    </w:p>
    <w:p w14:paraId="4338E95A">
      <w:pPr>
        <w:spacing w:before="120" w:after="120" w:line="288" w:lineRule="auto"/>
        <w:ind w:left="0"/>
        <w:jc w:val="left"/>
      </w:pPr>
      <w:r>
        <w:rPr>
          <w:rFonts w:ascii="Arial" w:hAnsi="Arial" w:eastAsia="等线" w:cs="Arial"/>
          <w:sz w:val="22"/>
        </w:rPr>
        <w:t>精英怪掉落物：掉落猩红资源，概率掉落可拾取物品，掉落魔币</w:t>
      </w:r>
    </w:p>
    <w:p w14:paraId="6D5D5F1A">
      <w:pPr>
        <w:spacing w:before="120" w:after="120" w:line="288" w:lineRule="auto"/>
        <w:ind w:left="0"/>
        <w:jc w:val="left"/>
      </w:pPr>
      <w:r>
        <w:rPr>
          <w:rFonts w:ascii="Arial" w:hAnsi="Arial" w:eastAsia="等线" w:cs="Arial"/>
          <w:sz w:val="22"/>
        </w:rPr>
        <w:t>boss每阶段掉落物：掉落猩红资源，掉落可拾取物品，掉落魔币，恢复倒计时（倒计时有恢复特效）</w:t>
      </w:r>
    </w:p>
    <w:p w14:paraId="01CDFDC9">
      <w:pPr>
        <w:spacing w:before="300" w:after="120" w:line="288" w:lineRule="auto"/>
        <w:ind w:left="0"/>
        <w:jc w:val="left"/>
        <w:outlineLvl w:val="2"/>
      </w:pPr>
      <w:bookmarkStart w:id="65" w:name="heading_65"/>
      <w:r>
        <w:rPr>
          <w:rFonts w:ascii="Arial" w:hAnsi="Arial" w:eastAsia="等线" w:cs="Arial"/>
          <w:color w:val="3370FF"/>
          <w:sz w:val="30"/>
        </w:rPr>
        <w:t xml:space="preserve">3.6.3 </w:t>
      </w:r>
      <w:r>
        <w:rPr>
          <w:rFonts w:ascii="Arial" w:hAnsi="Arial" w:eastAsia="等线" w:cs="Arial"/>
          <w:b/>
          <w:sz w:val="30"/>
        </w:rPr>
        <w:t>可拾取物品：</w:t>
      </w:r>
      <w:bookmarkEnd w:id="65"/>
    </w:p>
    <w:p w14:paraId="175001BB">
      <w:pPr>
        <w:spacing w:before="260" w:after="120" w:line="288" w:lineRule="auto"/>
        <w:ind w:left="0"/>
        <w:jc w:val="left"/>
        <w:outlineLvl w:val="3"/>
      </w:pPr>
      <w:bookmarkStart w:id="66" w:name="heading_66"/>
      <w:r>
        <w:rPr>
          <w:rFonts w:ascii="Arial" w:hAnsi="Arial" w:eastAsia="等线" w:cs="Arial"/>
          <w:color w:val="3370FF"/>
          <w:sz w:val="28"/>
        </w:rPr>
        <w:t xml:space="preserve">3.6.3.1 </w:t>
      </w:r>
      <w:r>
        <w:rPr>
          <w:rFonts w:ascii="Arial" w:hAnsi="Arial" w:eastAsia="等线" w:cs="Arial"/>
          <w:b/>
          <w:sz w:val="28"/>
        </w:rPr>
        <w:t>道具</w:t>
      </w:r>
      <w:bookmarkEnd w:id="66"/>
    </w:p>
    <w:p w14:paraId="43E5D00A">
      <w:pPr>
        <w:spacing w:before="120" w:after="120" w:line="288" w:lineRule="auto"/>
        <w:ind w:left="0"/>
        <w:jc w:val="left"/>
      </w:pPr>
      <w:r>
        <w:rPr>
          <w:rFonts w:ascii="Arial" w:hAnsi="Arial" w:eastAsia="等线" w:cs="Arial"/>
          <w:b/>
          <w:sz w:val="22"/>
        </w:rPr>
        <w:t>道具的作用为临时提高战斗力的方法</w:t>
      </w:r>
    </w:p>
    <w:p w14:paraId="779A600E">
      <w:pPr>
        <w:spacing w:before="120" w:after="120" w:line="288" w:lineRule="auto"/>
        <w:ind w:left="0"/>
        <w:jc w:val="left"/>
      </w:pPr>
      <w:r>
        <w:rPr>
          <w:rFonts w:ascii="Arial" w:hAnsi="Arial" w:eastAsia="等线" w:cs="Arial"/>
          <w:sz w:val="22"/>
        </w:rPr>
        <w:t>血药：使用后恢复生命值</w:t>
      </w:r>
    </w:p>
    <w:p w14:paraId="05DDA12F">
      <w:pPr>
        <w:spacing w:before="120" w:after="120" w:line="288" w:lineRule="auto"/>
        <w:ind w:left="0"/>
        <w:jc w:val="left"/>
      </w:pPr>
      <w:r>
        <w:rPr>
          <w:rFonts w:ascii="Arial" w:hAnsi="Arial" w:eastAsia="等线" w:cs="Arial"/>
          <w:sz w:val="22"/>
        </w:rPr>
        <w:t>体力兴奋剂：使用后提升最大体力值并且加快体力恢复速度</w:t>
      </w:r>
    </w:p>
    <w:p w14:paraId="079CCF1C">
      <w:pPr>
        <w:spacing w:before="120" w:after="120" w:line="288" w:lineRule="auto"/>
        <w:ind w:left="0"/>
        <w:jc w:val="left"/>
      </w:pPr>
      <w:r>
        <w:rPr>
          <w:rFonts w:ascii="Arial" w:hAnsi="Arial" w:eastAsia="等线" w:cs="Arial"/>
          <w:sz w:val="22"/>
        </w:rPr>
        <w:t>血腥瓶：可补充血腥值</w:t>
      </w:r>
    </w:p>
    <w:p w14:paraId="70A4942A">
      <w:pPr>
        <w:spacing w:before="120" w:after="120" w:line="288" w:lineRule="auto"/>
        <w:ind w:left="0"/>
        <w:jc w:val="left"/>
      </w:pPr>
      <w:r>
        <w:rPr>
          <w:rFonts w:ascii="Arial" w:hAnsi="Arial" w:eastAsia="等线" w:cs="Arial"/>
          <w:sz w:val="22"/>
        </w:rPr>
        <w:t>残缺命运星盘：若满足使用条件后使用后（强行使用可能会导致角色死亡），角色进入升级状态并且发光，通过移动鼠标来转变发光的颜色，鼠标往上移动就发红光代表可获得终极血契，中间不移动则发橙色代表可获得高级血契，往下移动则发黄光代表可获得基础血契，再点进鼠标左键则进入血契三选一界面，三张血契都为同一等级的三选一，并且副契也一定为那个等级，使用后会将血量降低为百分之十，血量为百分之六十以上才可安全使用，强行使用物品与玩家发红一次警告，间隔0.5s才可再使用无视警告使用则死亡，间隔3s未再按下则再从新启用警告机制</w:t>
      </w:r>
    </w:p>
    <w:p w14:paraId="692A2C34">
      <w:pPr>
        <w:spacing w:before="320" w:after="120" w:line="288" w:lineRule="auto"/>
        <w:ind w:left="0"/>
        <w:jc w:val="left"/>
        <w:outlineLvl w:val="1"/>
      </w:pPr>
      <w:bookmarkStart w:id="67" w:name="heading_67"/>
      <w:r>
        <w:rPr>
          <w:rFonts w:ascii="Arial" w:hAnsi="Arial" w:eastAsia="等线" w:cs="Arial"/>
          <w:color w:val="3370FF"/>
          <w:sz w:val="32"/>
        </w:rPr>
        <w:t xml:space="preserve">3.7 </w:t>
      </w:r>
      <w:r>
        <w:rPr>
          <w:rFonts w:ascii="Arial" w:hAnsi="Arial" w:eastAsia="等线" w:cs="Arial"/>
          <w:b/>
          <w:sz w:val="32"/>
        </w:rPr>
        <w:t>神之器（玩法选择）</w:t>
      </w:r>
      <w:bookmarkEnd w:id="67"/>
    </w:p>
    <w:p w14:paraId="3990B906">
      <w:pPr>
        <w:spacing w:before="300" w:after="120" w:line="288" w:lineRule="auto"/>
        <w:ind w:left="0"/>
        <w:jc w:val="left"/>
        <w:outlineLvl w:val="2"/>
      </w:pPr>
      <w:bookmarkStart w:id="68" w:name="heading_68"/>
      <w:r>
        <w:rPr>
          <w:rFonts w:ascii="Arial" w:hAnsi="Arial" w:eastAsia="等线" w:cs="Arial"/>
          <w:color w:val="3370FF"/>
          <w:sz w:val="30"/>
        </w:rPr>
        <w:t xml:space="preserve">3.7.1 </w:t>
      </w:r>
      <w:r>
        <w:rPr>
          <w:rFonts w:ascii="Arial" w:hAnsi="Arial" w:eastAsia="等线" w:cs="Arial"/>
          <w:b/>
          <w:sz w:val="30"/>
        </w:rPr>
        <w:t>神之器的设定</w:t>
      </w:r>
      <w:bookmarkEnd w:id="68"/>
    </w:p>
    <w:p w14:paraId="550BCB51">
      <w:pPr>
        <w:spacing w:before="120" w:after="120" w:line="288" w:lineRule="auto"/>
        <w:ind w:left="0"/>
        <w:jc w:val="left"/>
      </w:pPr>
      <w:r>
        <w:rPr>
          <w:rFonts w:ascii="Arial" w:hAnsi="Arial" w:eastAsia="等线" w:cs="Arial"/>
          <w:sz w:val="22"/>
        </w:rPr>
        <w:t>这是一种上帝的神器，用来操控这个世界，但世界里的人目前还不知道确实上帝的存在，但有相关的宗教崇拜他们所谓的上帝，相信有一位能带世界脱离苦海的神的存在。到底具体有多少神器，世人并不知道，神器分布在世界各处，可能落入凡人手中，可能在某处沉睡。但他们通常都有非凡的作用，并且似乎拥有自己的意志，目前已知没人能完全掌控神器</w:t>
      </w:r>
    </w:p>
    <w:p w14:paraId="5FFF0BB8">
      <w:pPr>
        <w:spacing w:before="260" w:after="120" w:line="288" w:lineRule="auto"/>
        <w:ind w:left="0"/>
        <w:jc w:val="left"/>
        <w:outlineLvl w:val="3"/>
      </w:pPr>
      <w:bookmarkStart w:id="69" w:name="heading_69"/>
      <w:r>
        <w:rPr>
          <w:rFonts w:ascii="Arial" w:hAnsi="Arial" w:eastAsia="等线" w:cs="Arial"/>
          <w:color w:val="3370FF"/>
          <w:sz w:val="28"/>
        </w:rPr>
        <w:t xml:space="preserve">3.7.1.1 </w:t>
      </w:r>
      <w:r>
        <w:rPr>
          <w:rFonts w:ascii="Arial" w:hAnsi="Arial" w:eastAsia="等线" w:cs="Arial"/>
          <w:b/>
          <w:sz w:val="28"/>
        </w:rPr>
        <w:t>时空秒表（单人游戏暂停功能）</w:t>
      </w:r>
      <w:bookmarkEnd w:id="69"/>
    </w:p>
    <w:p w14:paraId="2AF5DBAF">
      <w:pPr>
        <w:spacing w:before="120" w:after="120" w:line="288" w:lineRule="auto"/>
        <w:ind w:left="0"/>
        <w:jc w:val="left"/>
      </w:pPr>
      <w:r>
        <w:rPr>
          <w:rFonts w:ascii="Arial" w:hAnsi="Arial" w:eastAsia="等线" w:cs="Arial"/>
          <w:sz w:val="22"/>
        </w:rPr>
        <w:t>点击后进行单人游戏，并且在单人游戏时有能暂停游戏的功能</w:t>
      </w:r>
    </w:p>
    <w:p w14:paraId="12BD3436">
      <w:pPr>
        <w:numPr>
          <w:ilvl w:val="0"/>
          <w:numId w:val="144"/>
        </w:numPr>
        <w:spacing w:before="120" w:after="120" w:line="288" w:lineRule="auto"/>
        <w:ind w:left="0"/>
        <w:jc w:val="left"/>
      </w:pPr>
      <w:r>
        <w:rPr>
          <w:rFonts w:ascii="Arial" w:hAnsi="Arial" w:eastAsia="等线" w:cs="Arial"/>
          <w:b/>
          <w:sz w:val="22"/>
        </w:rPr>
        <w:t>文件</w:t>
      </w:r>
      <w:r>
        <w:rPr>
          <w:rFonts w:ascii="Arial" w:hAnsi="Arial" w:eastAsia="等线" w:cs="Arial"/>
          <w:sz w:val="22"/>
        </w:rPr>
        <w:t>：</w:t>
      </w:r>
      <w:r>
        <w:rPr>
          <w:rFonts w:ascii="Consolas" w:hAnsi="Consolas" w:eastAsia="Consolas" w:cs="Consolas"/>
          <w:sz w:val="22"/>
          <w:shd w:val="clear" w:fill="EFF0F1"/>
        </w:rPr>
        <w:t>Assets/VampireHunt/Scripts/Systems/MenuPauseController.cs</w:t>
      </w:r>
      <w:r>
        <w:rPr>
          <w:rFonts w:ascii="Arial" w:hAnsi="Arial" w:eastAsia="等线" w:cs="Arial"/>
          <w:sz w:val="22"/>
        </w:rPr>
        <w:t>（静态类）</w:t>
      </w:r>
    </w:p>
    <w:p w14:paraId="2B3DF902">
      <w:pPr>
        <w:numPr>
          <w:ilvl w:val="0"/>
          <w:numId w:val="145"/>
        </w:numPr>
        <w:spacing w:before="120" w:after="120" w:line="288" w:lineRule="auto"/>
        <w:ind w:left="0"/>
        <w:jc w:val="left"/>
      </w:pPr>
      <w:r>
        <w:rPr>
          <w:rFonts w:ascii="Arial" w:hAnsi="Arial" w:eastAsia="等线" w:cs="Arial"/>
          <w:sz w:val="22"/>
        </w:rPr>
        <w:t>打开血契菜单 / 商店菜单时暂停游戏，</w:t>
      </w:r>
      <w:r>
        <w:rPr>
          <w:rFonts w:ascii="Arial" w:hAnsi="Arial" w:eastAsia="等线" w:cs="Arial"/>
          <w:b/>
          <w:sz w:val="22"/>
        </w:rPr>
        <w:t>仅单人模式</w:t>
      </w:r>
      <w:r>
        <w:rPr>
          <w:rFonts w:ascii="Arial" w:hAnsi="Arial" w:eastAsia="等线" w:cs="Arial"/>
          <w:sz w:val="22"/>
        </w:rPr>
        <w:t>（</w:t>
      </w:r>
      <w:r>
        <w:rPr>
          <w:rFonts w:ascii="Consolas" w:hAnsi="Consolas" w:eastAsia="Consolas" w:cs="Consolas"/>
          <w:sz w:val="22"/>
          <w:shd w:val="clear" w:fill="EFF0F1"/>
        </w:rPr>
        <w:t>IsHost &amp;&amp; ConnectedClients.Count &lt;= 1</w:t>
      </w:r>
      <w:r>
        <w:rPr>
          <w:rFonts w:ascii="Arial" w:hAnsi="Arial" w:eastAsia="等线" w:cs="Arial"/>
          <w:sz w:val="22"/>
        </w:rPr>
        <w:t>）。</w:t>
      </w:r>
    </w:p>
    <w:p w14:paraId="27B54800">
      <w:pPr>
        <w:numPr>
          <w:ilvl w:val="0"/>
          <w:numId w:val="146"/>
        </w:numPr>
        <w:spacing w:before="120" w:after="120" w:line="288" w:lineRule="auto"/>
        <w:ind w:left="0"/>
        <w:jc w:val="left"/>
      </w:pPr>
      <w:r>
        <w:rPr>
          <w:rFonts w:ascii="Arial" w:hAnsi="Arial" w:eastAsia="等线" w:cs="Arial"/>
          <w:sz w:val="22"/>
        </w:rPr>
        <w:t xml:space="preserve">暂停 = </w:t>
      </w:r>
      <w:r>
        <w:rPr>
          <w:rFonts w:ascii="Consolas" w:hAnsi="Consolas" w:eastAsia="Consolas" w:cs="Consolas"/>
          <w:sz w:val="22"/>
          <w:shd w:val="clear" w:fill="EFF0F1"/>
        </w:rPr>
        <w:t>Time.timeScale = 0</w:t>
      </w:r>
      <w:r>
        <w:rPr>
          <w:rFonts w:ascii="Arial" w:hAnsi="Arial" w:eastAsia="等线" w:cs="Arial"/>
          <w:sz w:val="22"/>
        </w:rPr>
        <w:t xml:space="preserve"> + </w:t>
      </w:r>
      <w:r>
        <w:rPr>
          <w:rFonts w:ascii="Consolas" w:hAnsi="Consolas" w:eastAsia="Consolas" w:cs="Consolas"/>
          <w:sz w:val="22"/>
          <w:shd w:val="clear" w:fill="EFF0F1"/>
        </w:rPr>
        <w:t>VampireHuntGameManager.TryPauseClock()</w:t>
      </w:r>
      <w:r>
        <w:rPr>
          <w:rFonts w:ascii="Arial" w:hAnsi="Arial" w:eastAsia="等线" w:cs="Arial"/>
          <w:sz w:val="22"/>
        </w:rPr>
        <w:t>（停整局倒计时），引用计数叠加两个暂停源。</w:t>
      </w:r>
    </w:p>
    <w:p w14:paraId="6B1EA7C5">
      <w:pPr>
        <w:numPr>
          <w:ilvl w:val="0"/>
          <w:numId w:val="147"/>
        </w:numPr>
        <w:spacing w:before="120" w:after="120" w:line="288" w:lineRule="auto"/>
        <w:ind w:left="0"/>
        <w:jc w:val="left"/>
      </w:pPr>
      <w:r>
        <w:rPr>
          <w:rFonts w:ascii="Arial" w:hAnsi="Arial" w:eastAsia="等线" w:cs="Arial"/>
          <w:sz w:val="22"/>
        </w:rPr>
        <w:t>接线（【修改】）：</w:t>
      </w:r>
      <w:r>
        <w:rPr>
          <w:rFonts w:ascii="Consolas" w:hAnsi="Consolas" w:eastAsia="Consolas" w:cs="Consolas"/>
          <w:sz w:val="22"/>
          <w:shd w:val="clear" w:fill="EFF0F1"/>
        </w:rPr>
        <w:t>PactSelectionPresenter.cs</w:t>
      </w:r>
      <w:r>
        <w:rPr>
          <w:rFonts w:ascii="Arial" w:hAnsi="Arial" w:eastAsia="等线" w:cs="Arial"/>
          <w:sz w:val="22"/>
        </w:rPr>
        <w:t>、</w:t>
      </w:r>
      <w:r>
        <w:rPr>
          <w:rFonts w:ascii="Consolas" w:hAnsi="Consolas" w:eastAsia="Consolas" w:cs="Consolas"/>
          <w:sz w:val="22"/>
          <w:shd w:val="clear" w:fill="EFF0F1"/>
        </w:rPr>
        <w:t>ShopPresenter.cs</w:t>
      </w:r>
      <w:r>
        <w:rPr>
          <w:rFonts w:ascii="Arial" w:hAnsi="Arial" w:eastAsia="等线" w:cs="Arial"/>
          <w:sz w:val="22"/>
        </w:rPr>
        <w:t>（</w:t>
      </w:r>
      <w:r>
        <w:rPr>
          <w:rFonts w:ascii="Consolas" w:hAnsi="Consolas" w:eastAsia="Consolas" w:cs="Consolas"/>
          <w:sz w:val="22"/>
          <w:shd w:val="clear" w:fill="EFF0F1"/>
        </w:rPr>
        <w:t>RequestPactPause/ReleasePactPause</w:t>
      </w:r>
      <w:r>
        <w:rPr>
          <w:rFonts w:ascii="Arial" w:hAnsi="Arial" w:eastAsia="等线" w:cs="Arial"/>
          <w:sz w:val="22"/>
        </w:rPr>
        <w:t>、</w:t>
      </w:r>
      <w:r>
        <w:rPr>
          <w:rFonts w:ascii="Consolas" w:hAnsi="Consolas" w:eastAsia="Consolas" w:cs="Consolas"/>
          <w:sz w:val="22"/>
          <w:shd w:val="clear" w:fill="EFF0F1"/>
        </w:rPr>
        <w:t>RequestShopPause/ReleaseShopPause</w:t>
      </w:r>
      <w:r>
        <w:rPr>
          <w:rFonts w:ascii="Arial" w:hAnsi="Arial" w:eastAsia="等线" w:cs="Arial"/>
          <w:sz w:val="22"/>
        </w:rPr>
        <w:t>，</w:t>
      </w:r>
      <w:r>
        <w:rPr>
          <w:rFonts w:ascii="Consolas" w:hAnsi="Consolas" w:eastAsia="Consolas" w:cs="Consolas"/>
          <w:sz w:val="22"/>
          <w:shd w:val="clear" w:fill="EFF0F1"/>
        </w:rPr>
        <w:t>OnNetworkDespawn</w:t>
      </w:r>
      <w:r>
        <w:rPr>
          <w:rFonts w:ascii="Arial" w:hAnsi="Arial" w:eastAsia="等线" w:cs="Arial"/>
          <w:sz w:val="22"/>
        </w:rPr>
        <w:t xml:space="preserve"> 兜底释放）。</w:t>
      </w:r>
    </w:p>
    <w:p w14:paraId="1DF42105">
      <w:pPr>
        <w:spacing w:before="260" w:after="120" w:line="288" w:lineRule="auto"/>
        <w:ind w:left="0"/>
        <w:jc w:val="left"/>
        <w:outlineLvl w:val="3"/>
      </w:pPr>
      <w:bookmarkStart w:id="70" w:name="heading_70"/>
      <w:r>
        <w:rPr>
          <w:rFonts w:ascii="Arial" w:hAnsi="Arial" w:eastAsia="等线" w:cs="Arial"/>
          <w:color w:val="3370FF"/>
          <w:sz w:val="28"/>
        </w:rPr>
        <w:t xml:space="preserve">3.7.1.2 </w:t>
      </w:r>
      <w:r>
        <w:rPr>
          <w:rFonts w:ascii="Arial" w:hAnsi="Arial" w:eastAsia="等线" w:cs="Arial"/>
          <w:b/>
          <w:sz w:val="28"/>
        </w:rPr>
        <w:t>时空共鸣之器（多人游戏联机功能）</w:t>
      </w:r>
      <w:bookmarkEnd w:id="70"/>
    </w:p>
    <w:p w14:paraId="730F185A">
      <w:pPr>
        <w:spacing w:before="120" w:after="120" w:line="288" w:lineRule="auto"/>
        <w:ind w:left="0"/>
        <w:jc w:val="left"/>
      </w:pPr>
      <w:r>
        <w:rPr>
          <w:rFonts w:ascii="Arial" w:hAnsi="Arial" w:eastAsia="等线" w:cs="Arial"/>
          <w:sz w:val="22"/>
        </w:rPr>
        <w:t>点击后进行多人游戏</w:t>
      </w:r>
    </w:p>
    <w:p w14:paraId="4FB9626C">
      <w:pPr>
        <w:spacing w:before="380" w:after="140" w:line="288" w:lineRule="auto"/>
        <w:ind w:left="0"/>
        <w:jc w:val="left"/>
        <w:outlineLvl w:val="0"/>
      </w:pPr>
      <w:bookmarkStart w:id="71" w:name="heading_71"/>
      <w:r>
        <w:rPr>
          <w:rFonts w:ascii="Arial" w:hAnsi="Arial" w:eastAsia="等线" w:cs="Arial"/>
          <w:color w:val="3370FF"/>
          <w:sz w:val="36"/>
        </w:rPr>
        <w:t xml:space="preserve">4. </w:t>
      </w:r>
      <w:r>
        <w:rPr>
          <w:rFonts w:ascii="Arial" w:hAnsi="Arial" w:eastAsia="等线" w:cs="Arial"/>
          <w:b/>
          <w:sz w:val="36"/>
        </w:rPr>
        <w:t>地图设计：（中世纪教堂风格）</w:t>
      </w:r>
      <w:bookmarkEnd w:id="71"/>
    </w:p>
    <w:p w14:paraId="7D9224A8">
      <w:pPr>
        <w:spacing w:before="320" w:after="120" w:line="288" w:lineRule="auto"/>
        <w:ind w:left="0"/>
        <w:jc w:val="left"/>
        <w:outlineLvl w:val="1"/>
      </w:pPr>
      <w:bookmarkStart w:id="72" w:name="heading_72"/>
      <w:r>
        <w:rPr>
          <w:rFonts w:ascii="Arial" w:hAnsi="Arial" w:eastAsia="等线" w:cs="Arial"/>
          <w:color w:val="3370FF"/>
          <w:sz w:val="32"/>
        </w:rPr>
        <w:t xml:space="preserve">4.1 </w:t>
      </w:r>
      <w:r>
        <w:rPr>
          <w:rFonts w:ascii="Arial" w:hAnsi="Arial" w:eastAsia="等线" w:cs="Arial"/>
          <w:b/>
          <w:sz w:val="32"/>
        </w:rPr>
        <w:t>地图大概分布</w:t>
      </w:r>
      <w:bookmarkEnd w:id="72"/>
    </w:p>
    <w:p w14:paraId="73033A26">
      <w:pPr>
        <w:spacing w:before="120" w:after="120" w:line="288" w:lineRule="auto"/>
        <w:ind w:left="0" w:firstLine="0"/>
        <w:jc w:val="left"/>
      </w:pPr>
      <w:r>
        <w:rPr>
          <w:rFonts w:ascii="Arial" w:hAnsi="Arial" w:eastAsia="等线" w:cs="Arial"/>
          <w:sz w:val="22"/>
        </w:rPr>
        <w:t>在一片圆形或者方形的地图中，有许多障碍物或者建筑物废墟，随着Boss的不同阶段，场地会有不同的变化，并且会有场地buff，第一阶段为半残废状态，当boss被击入二阶段时会震碎场地，进入废墟场地，当boss被击入三阶段时，天空中会开始下起血雨</w:t>
      </w:r>
    </w:p>
    <w:p w14:paraId="68FD4789">
      <w:pPr>
        <w:spacing w:before="120" w:after="120" w:line="288" w:lineRule="auto"/>
        <w:ind w:left="0" w:firstLine="0"/>
        <w:jc w:val="left"/>
      </w:pPr>
      <w:r>
        <w:rPr>
          <w:rFonts w:ascii="Arial" w:hAnsi="Arial" w:eastAsia="等线" w:cs="Arial"/>
          <w:sz w:val="22"/>
        </w:rPr>
        <w:t>场地中会有不同的物品击碎后会掉落不同的物品道具，例如回复生命，延长倒计时，提升移速，提升攻击范围，附加攻击特效等等</w:t>
      </w:r>
    </w:p>
    <w:p w14:paraId="2EC2193F">
      <w:pPr>
        <w:spacing w:before="120" w:after="120" w:line="288" w:lineRule="auto"/>
        <w:ind w:left="0"/>
        <w:jc w:val="left"/>
      </w:pPr>
      <w:r>
        <w:drawing>
          <wp:inline distT="0" distB="0" distL="0" distR="0">
            <wp:extent cx="5257800" cy="293370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28"/>
                    <a:stretch>
                      <a:fillRect/>
                    </a:stretch>
                  </pic:blipFill>
                  <pic:spPr>
                    <a:xfrm>
                      <a:off x="0" y="0"/>
                      <a:ext cx="5257800" cy="2933700"/>
                    </a:xfrm>
                    <a:prstGeom prst="rect">
                      <a:avLst/>
                    </a:prstGeom>
                  </pic:spPr>
                </pic:pic>
              </a:graphicData>
            </a:graphic>
          </wp:inline>
        </w:drawing>
      </w:r>
    </w:p>
    <w:p w14:paraId="1E53EF8A">
      <w:pPr>
        <w:spacing w:before="120" w:after="120" w:line="288" w:lineRule="auto"/>
        <w:ind w:left="0"/>
        <w:jc w:val="left"/>
      </w:pPr>
    </w:p>
    <w:p w14:paraId="225B4BE6">
      <w:pPr>
        <w:spacing w:before="320" w:after="120" w:line="288" w:lineRule="auto"/>
        <w:ind w:left="0"/>
        <w:jc w:val="left"/>
        <w:outlineLvl w:val="1"/>
      </w:pPr>
      <w:bookmarkStart w:id="73" w:name="heading_73"/>
      <w:r>
        <w:rPr>
          <w:rFonts w:ascii="Arial" w:hAnsi="Arial" w:eastAsia="等线" w:cs="Arial"/>
          <w:color w:val="3370FF"/>
          <w:sz w:val="32"/>
        </w:rPr>
        <w:t xml:space="preserve">4.2 </w:t>
      </w:r>
      <w:r>
        <w:rPr>
          <w:rFonts w:ascii="Arial" w:hAnsi="Arial" w:eastAsia="等线" w:cs="Arial"/>
          <w:b/>
          <w:sz w:val="32"/>
        </w:rPr>
        <w:t>地图内的模块化地点</w:t>
      </w:r>
      <w:bookmarkEnd w:id="73"/>
    </w:p>
    <w:p w14:paraId="2CD8ADE0">
      <w:pPr>
        <w:spacing w:before="300" w:after="120" w:line="288" w:lineRule="auto"/>
        <w:ind w:left="0"/>
        <w:jc w:val="left"/>
        <w:outlineLvl w:val="2"/>
      </w:pPr>
      <w:bookmarkStart w:id="74" w:name="heading_74"/>
      <w:r>
        <w:rPr>
          <w:rFonts w:ascii="Arial" w:hAnsi="Arial" w:eastAsia="等线" w:cs="Arial"/>
          <w:color w:val="3370FF"/>
          <w:sz w:val="30"/>
        </w:rPr>
        <w:t xml:space="preserve">4.2.1 </w:t>
      </w:r>
      <w:r>
        <w:rPr>
          <w:rFonts w:ascii="Arial" w:hAnsi="Arial" w:eastAsia="等线" w:cs="Arial"/>
          <w:b/>
          <w:sz w:val="30"/>
        </w:rPr>
        <w:t>地点刷新规则</w:t>
      </w:r>
      <w:bookmarkEnd w:id="74"/>
    </w:p>
    <w:p w14:paraId="7E576A16">
      <w:pPr>
        <w:spacing w:before="120" w:after="120" w:line="288" w:lineRule="auto"/>
        <w:ind w:left="0"/>
        <w:jc w:val="left"/>
      </w:pPr>
      <w:r>
        <w:rPr>
          <w:rFonts w:ascii="Arial" w:hAnsi="Arial" w:eastAsia="等线" w:cs="Arial"/>
          <w:sz w:val="22"/>
        </w:rPr>
        <w:t>在地图上进行伪随机刷新：</w:t>
      </w:r>
    </w:p>
    <w:p w14:paraId="57303758">
      <w:pPr>
        <w:spacing w:before="120" w:after="120" w:line="288" w:lineRule="auto"/>
        <w:ind w:left="0"/>
        <w:jc w:val="left"/>
      </w:pPr>
      <w:r>
        <w:rPr>
          <w:rFonts w:ascii="Arial" w:hAnsi="Arial" w:eastAsia="等线" w:cs="Arial"/>
          <w:sz w:val="22"/>
        </w:rPr>
        <w:t>例如地图上有四个刷新槽位：那么在这四个槽位上随机刷新出四种不同的设施</w:t>
      </w:r>
    </w:p>
    <w:p w14:paraId="56B8678A">
      <w:pPr>
        <w:spacing w:before="120" w:after="120" w:line="288" w:lineRule="auto"/>
        <w:ind w:left="0"/>
        <w:jc w:val="left"/>
      </w:pPr>
      <w:r>
        <w:rPr>
          <w:rFonts w:ascii="Arial" w:hAnsi="Arial" w:eastAsia="等线" w:cs="Arial"/>
          <w:sz w:val="22"/>
        </w:rPr>
        <w:t>或者提前设计好几张地图情况</w:t>
      </w:r>
    </w:p>
    <w:p w14:paraId="637F9B1C">
      <w:pPr>
        <w:spacing w:before="300" w:after="120" w:line="288" w:lineRule="auto"/>
        <w:ind w:left="0"/>
        <w:jc w:val="left"/>
        <w:outlineLvl w:val="2"/>
      </w:pPr>
      <w:bookmarkStart w:id="75" w:name="heading_75"/>
      <w:r>
        <w:rPr>
          <w:rFonts w:ascii="Arial" w:hAnsi="Arial" w:eastAsia="等线" w:cs="Arial"/>
          <w:color w:val="3370FF"/>
          <w:sz w:val="30"/>
        </w:rPr>
        <w:t xml:space="preserve">4.2.2 </w:t>
      </w:r>
      <w:r>
        <w:rPr>
          <w:rFonts w:ascii="Arial" w:hAnsi="Arial" w:eastAsia="等线" w:cs="Arial"/>
          <w:b/>
          <w:sz w:val="30"/>
        </w:rPr>
        <w:t>安全区机制</w:t>
      </w:r>
      <w:bookmarkEnd w:id="75"/>
    </w:p>
    <w:p w14:paraId="39E22441">
      <w:pPr>
        <w:spacing w:before="120" w:after="120" w:line="288" w:lineRule="auto"/>
        <w:ind w:left="0"/>
        <w:jc w:val="left"/>
      </w:pPr>
      <w:r>
        <w:rPr>
          <w:rFonts w:ascii="Arial" w:hAnsi="Arial" w:eastAsia="等线" w:cs="Arial"/>
          <w:sz w:val="22"/>
        </w:rPr>
        <w:t>在玩家互动类的场景内，不会受到boss远程技能的锁定或者boss的追击</w:t>
      </w:r>
    </w:p>
    <w:p w14:paraId="3B275F49">
      <w:pPr>
        <w:spacing w:before="300" w:after="120" w:line="288" w:lineRule="auto"/>
        <w:ind w:left="0"/>
        <w:jc w:val="left"/>
        <w:outlineLvl w:val="2"/>
      </w:pPr>
      <w:bookmarkStart w:id="76" w:name="heading_76"/>
      <w:r>
        <w:rPr>
          <w:rFonts w:ascii="Arial" w:hAnsi="Arial" w:eastAsia="等线" w:cs="Arial"/>
          <w:color w:val="3370FF"/>
          <w:sz w:val="30"/>
        </w:rPr>
        <w:t xml:space="preserve">4.2.3 </w:t>
      </w:r>
      <w:r>
        <w:rPr>
          <w:rFonts w:ascii="Arial" w:hAnsi="Arial" w:eastAsia="等线" w:cs="Arial"/>
          <w:b/>
          <w:sz w:val="30"/>
        </w:rPr>
        <w:t>英灵类地点</w:t>
      </w:r>
      <w:bookmarkEnd w:id="76"/>
    </w:p>
    <w:p w14:paraId="0B0F5DE1">
      <w:pPr>
        <w:spacing w:before="120" w:after="120" w:line="288" w:lineRule="auto"/>
        <w:ind w:left="0"/>
        <w:jc w:val="center"/>
      </w:pPr>
      <w:r>
        <w:drawing>
          <wp:inline distT="0" distB="0" distL="0" distR="0">
            <wp:extent cx="5257800" cy="2952750"/>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29"/>
                    <a:stretch>
                      <a:fillRect/>
                    </a:stretch>
                  </pic:blipFill>
                  <pic:spPr>
                    <a:xfrm>
                      <a:off x="0" y="0"/>
                      <a:ext cx="5257800" cy="2952750"/>
                    </a:xfrm>
                    <a:prstGeom prst="rect">
                      <a:avLst/>
                    </a:prstGeom>
                  </pic:spPr>
                </pic:pic>
              </a:graphicData>
            </a:graphic>
          </wp:inline>
        </w:drawing>
      </w:r>
    </w:p>
    <w:p w14:paraId="3C608B94">
      <w:pPr>
        <w:spacing w:before="120" w:after="120" w:line="288" w:lineRule="auto"/>
        <w:ind w:left="0"/>
        <w:jc w:val="left"/>
      </w:pPr>
      <w:r>
        <w:rPr>
          <w:rFonts w:ascii="Arial" w:hAnsi="Arial" w:eastAsia="等线" w:cs="Arial"/>
          <w:sz w:val="22"/>
        </w:rPr>
        <w:t>如何和商店交互示意图</w:t>
      </w:r>
    </w:p>
    <w:p w14:paraId="2582E4A9">
      <w:pPr>
        <w:spacing w:before="300" w:after="120" w:line="288" w:lineRule="auto"/>
        <w:ind w:left="0"/>
        <w:jc w:val="left"/>
        <w:outlineLvl w:val="2"/>
      </w:pPr>
      <w:bookmarkStart w:id="77" w:name="heading_77"/>
      <w:r>
        <w:rPr>
          <w:rFonts w:ascii="Arial" w:hAnsi="Arial" w:eastAsia="等线" w:cs="Arial"/>
          <w:color w:val="3370FF"/>
          <w:sz w:val="30"/>
        </w:rPr>
        <w:t xml:space="preserve">4.2.4 </w:t>
      </w:r>
      <w:r>
        <w:rPr>
          <w:rFonts w:ascii="Arial" w:hAnsi="Arial" w:eastAsia="等线" w:cs="Arial"/>
          <w:b/>
          <w:color w:val="245BDB"/>
          <w:sz w:val="30"/>
        </w:rPr>
        <w:t>商店系统（Shop）  【明确】</w:t>
      </w:r>
      <w:bookmarkEnd w:id="77"/>
    </w:p>
    <w:p w14:paraId="403927F5">
      <w:pPr>
        <w:spacing w:before="120" w:after="120" w:line="288" w:lineRule="auto"/>
        <w:ind w:left="0"/>
        <w:jc w:val="left"/>
      </w:pPr>
      <w:r>
        <w:rPr>
          <w:rFonts w:ascii="Arial" w:hAnsi="Arial" w:eastAsia="等线" w:cs="Arial"/>
          <w:b/>
          <w:sz w:val="22"/>
        </w:rPr>
        <w:t>定位：</w:t>
      </w:r>
      <w:r>
        <w:rPr>
          <w:rFonts w:ascii="Arial" w:hAnsi="Arial" w:eastAsia="等线" w:cs="Arial"/>
          <w:sz w:val="22"/>
        </w:rPr>
        <w:t>商店之英灵：地图上伪随机刷新的可交互点，玩家购买饰品 / 消耗品。</w:t>
      </w:r>
    </w:p>
    <w:p w14:paraId="2BEE0308">
      <w:pPr>
        <w:spacing w:before="120" w:after="120" w:line="288" w:lineRule="auto"/>
        <w:ind w:left="0"/>
        <w:jc w:val="left"/>
      </w:pPr>
      <w:r>
        <w:rPr>
          <w:rFonts w:ascii="Arial" w:hAnsi="Arial" w:eastAsia="等线" w:cs="Arial"/>
          <w:b/>
          <w:sz w:val="22"/>
        </w:rPr>
        <w:t>触发与输入：</w:t>
      </w:r>
      <w:r>
        <w:rPr>
          <w:rFonts w:ascii="Arial" w:hAnsi="Arial" w:eastAsia="等线" w:cs="Arial"/>
          <w:sz w:val="22"/>
        </w:rPr>
        <w:t>地图槽位伪随机刷新商店点位；玩家靠近 / 点击交互；购买 / 刷新操作。</w:t>
      </w:r>
    </w:p>
    <w:p w14:paraId="52214BAC">
      <w:pPr>
        <w:spacing w:before="300" w:after="120" w:line="288" w:lineRule="auto"/>
        <w:ind w:left="0"/>
        <w:jc w:val="left"/>
        <w:outlineLvl w:val="2"/>
      </w:pPr>
      <w:bookmarkStart w:id="78" w:name="heading_78"/>
      <w:r>
        <w:rPr>
          <w:rFonts w:ascii="Arial" w:hAnsi="Arial" w:eastAsia="等线" w:cs="Arial"/>
          <w:b/>
          <w:color w:val="245BDB"/>
          <w:sz w:val="30"/>
        </w:rPr>
        <w:t>关键规则（§4.2.1 / §4.2.2）</w:t>
      </w:r>
      <w:bookmarkEnd w:id="78"/>
    </w:p>
    <w:p w14:paraId="1C76AB64">
      <w:pPr>
        <w:spacing w:before="120" w:after="120" w:line="288" w:lineRule="auto"/>
        <w:ind w:left="0"/>
        <w:jc w:val="left"/>
      </w:pPr>
      <w:r>
        <w:rPr>
          <w:rFonts w:ascii="Arial" w:hAnsi="Arial" w:eastAsia="等线" w:cs="Arial"/>
          <w:b/>
          <w:sz w:val="22"/>
        </w:rPr>
        <w:t>地图伪随机刷新：</w:t>
      </w:r>
      <w:r>
        <w:rPr>
          <w:rFonts w:ascii="Arial" w:hAnsi="Arial" w:eastAsia="等线" w:cs="Arial"/>
          <w:sz w:val="22"/>
        </w:rPr>
        <w:t>地图上有 N 个刷新槽位，伪随机刷出不同设施（商店为其中之一）；或提前设计好几张地图情况。</w:t>
      </w:r>
      <w:r>
        <w:rPr>
          <w:rFonts w:ascii="Arial" w:hAnsi="Arial" w:eastAsia="等线" w:cs="Arial"/>
          <w:sz w:val="22"/>
          <w:shd w:val="clear" w:fill="F76964"/>
        </w:rPr>
        <w:t>（待讨论）</w:t>
      </w:r>
    </w:p>
    <w:p w14:paraId="000D3443">
      <w:pPr>
        <w:spacing w:before="120" w:after="120" w:line="288" w:lineRule="auto"/>
        <w:ind w:left="0"/>
        <w:jc w:val="left"/>
      </w:pPr>
      <w:r>
        <w:rPr>
          <w:rFonts w:ascii="Arial" w:hAnsi="Arial" w:eastAsia="等线" w:cs="Arial"/>
          <w:b/>
          <w:sz w:val="22"/>
        </w:rPr>
        <w:t>商店初始商品：</w:t>
      </w:r>
      <w:r>
        <w:rPr>
          <w:rFonts w:ascii="Arial" w:hAnsi="Arial" w:eastAsia="等线" w:cs="Arial"/>
          <w:sz w:val="22"/>
        </w:rPr>
        <w:t>商店出现时随机吸入 3 个饰品 / 道具。</w:t>
      </w:r>
    </w:p>
    <w:p w14:paraId="6EAE3CAB">
      <w:pPr>
        <w:spacing w:before="120" w:after="120" w:line="288" w:lineRule="auto"/>
        <w:ind w:left="0"/>
        <w:jc w:val="left"/>
      </w:pPr>
      <w:r>
        <w:rPr>
          <w:rFonts w:ascii="Arial" w:hAnsi="Arial" w:eastAsia="等线" w:cs="Arial"/>
          <w:b/>
          <w:sz w:val="22"/>
        </w:rPr>
        <w:t>稀有度概率：</w:t>
      </w:r>
      <w:r>
        <w:rPr>
          <w:rFonts w:ascii="Arial" w:hAnsi="Arial" w:eastAsia="等线" w:cs="Arial"/>
          <w:sz w:val="22"/>
        </w:rPr>
        <w:t>饰品有稀有度之分（如普通/稀有/史诗等），刷新时不同稀有度的饰品按不同权重出现（稀有度越高概率越低，具体权重配置表定）。</w:t>
      </w:r>
    </w:p>
    <w:p w14:paraId="12A2CB13">
      <w:pPr>
        <w:spacing w:before="120" w:after="120" w:line="288" w:lineRule="auto"/>
        <w:ind w:left="0"/>
        <w:jc w:val="left"/>
      </w:pPr>
      <w:r>
        <w:rPr>
          <w:rFonts w:ascii="Arial" w:hAnsi="Arial" w:eastAsia="等线" w:cs="Arial"/>
          <w:b/>
          <w:sz w:val="22"/>
        </w:rPr>
        <w:t>购买：</w:t>
      </w:r>
      <w:r>
        <w:rPr>
          <w:rFonts w:ascii="Arial" w:hAnsi="Arial" w:eastAsia="等线" w:cs="Arial"/>
          <w:sz w:val="22"/>
        </w:rPr>
        <w:t>点击扣除魔币获得道具；底座由显示价格变为「售罄」。</w:t>
      </w:r>
    </w:p>
    <w:p w14:paraId="3E9B4414">
      <w:pPr>
        <w:spacing w:before="120" w:after="120" w:line="288" w:lineRule="auto"/>
        <w:ind w:left="0"/>
        <w:jc w:val="left"/>
      </w:pPr>
      <w:r>
        <w:rPr>
          <w:rFonts w:ascii="Arial" w:hAnsi="Arial" w:eastAsia="等线" w:cs="Arial"/>
          <w:b/>
          <w:sz w:val="22"/>
        </w:rPr>
        <w:t>刷新：</w:t>
      </w:r>
      <w:r>
        <w:rPr>
          <w:rFonts w:ascii="Arial" w:hAnsi="Arial" w:eastAsia="等线" w:cs="Arial"/>
          <w:sz w:val="22"/>
        </w:rPr>
        <w:t>玩家支付魔币刷新 3 个商品；刷新次数不设上限，费用随刷新次数递增（具体递增数值配置表定）。</w:t>
      </w:r>
    </w:p>
    <w:p w14:paraId="03F41C34">
      <w:pPr>
        <w:spacing w:before="120" w:after="120" w:line="288" w:lineRule="auto"/>
        <w:ind w:left="0"/>
        <w:jc w:val="left"/>
      </w:pPr>
      <w:r>
        <w:rPr>
          <w:rFonts w:ascii="Arial" w:hAnsi="Arial" w:eastAsia="等线" w:cs="Arial"/>
          <w:b/>
          <w:sz w:val="22"/>
        </w:rPr>
        <w:t>输出：</w:t>
      </w:r>
      <w:r>
        <w:rPr>
          <w:rFonts w:ascii="Arial" w:hAnsi="Arial" w:eastAsia="等线" w:cs="Arial"/>
          <w:sz w:val="22"/>
        </w:rPr>
        <w:t>商店点位（地图）；商店商品清单与状态（在售 / 售罄）；购买 / 刷新结果。</w:t>
      </w:r>
    </w:p>
    <w:p w14:paraId="599BC9E4">
      <w:pPr>
        <w:spacing w:before="120" w:after="120" w:line="288" w:lineRule="auto"/>
        <w:ind w:left="0"/>
        <w:jc w:val="center"/>
      </w:pPr>
      <w:r>
        <w:drawing>
          <wp:inline distT="0" distB="0" distL="0" distR="0">
            <wp:extent cx="5257800" cy="295275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30"/>
                    <a:stretch>
                      <a:fillRect/>
                    </a:stretch>
                  </pic:blipFill>
                  <pic:spPr>
                    <a:xfrm>
                      <a:off x="0" y="0"/>
                      <a:ext cx="5257800" cy="2952750"/>
                    </a:xfrm>
                    <a:prstGeom prst="rect">
                      <a:avLst/>
                    </a:prstGeom>
                  </pic:spPr>
                </pic:pic>
              </a:graphicData>
            </a:graphic>
          </wp:inline>
        </w:drawing>
      </w:r>
    </w:p>
    <w:p w14:paraId="35279DE5">
      <w:pPr>
        <w:spacing w:before="120" w:after="120" w:line="288" w:lineRule="auto"/>
        <w:ind w:left="0"/>
        <w:jc w:val="left"/>
      </w:pPr>
      <w:r>
        <w:rPr>
          <w:rFonts w:ascii="Arial" w:hAnsi="Arial" w:eastAsia="等线" w:cs="Arial"/>
          <w:sz w:val="22"/>
        </w:rPr>
        <w:t>商店一开始随机刷新三个饰品或者道具，若满足购买条件则点击后扣除相应魔币，获得道具，并且底座由显示价格变为显示售罄</w:t>
      </w:r>
    </w:p>
    <w:p w14:paraId="128986B2">
      <w:pPr>
        <w:spacing w:before="120" w:after="120" w:line="288" w:lineRule="auto"/>
        <w:ind w:left="0"/>
        <w:jc w:val="left"/>
      </w:pPr>
      <w:r>
        <w:rPr>
          <w:rFonts w:ascii="Arial" w:hAnsi="Arial" w:eastAsia="等线" w:cs="Arial"/>
          <w:sz w:val="22"/>
        </w:rPr>
        <w:t>购买条件为：道具栏仍有空位；魔币可支付起道具价格</w:t>
      </w:r>
    </w:p>
    <w:p w14:paraId="6DD82A14">
      <w:pPr>
        <w:spacing w:before="300" w:after="120" w:line="288" w:lineRule="auto"/>
        <w:ind w:left="0"/>
        <w:jc w:val="left"/>
        <w:outlineLvl w:val="2"/>
      </w:pPr>
      <w:bookmarkStart w:id="79" w:name="heading_79"/>
      <w:r>
        <w:rPr>
          <w:rFonts w:ascii="Arial" w:hAnsi="Arial" w:eastAsia="等线" w:cs="Arial"/>
          <w:b/>
          <w:sz w:val="30"/>
        </w:rPr>
        <w:t>其他商店系统</w:t>
      </w:r>
      <w:bookmarkEnd w:id="79"/>
    </w:p>
    <w:p w14:paraId="6EAC7878">
      <w:pPr>
        <w:spacing w:before="120" w:after="120" w:line="288" w:lineRule="auto"/>
        <w:ind w:left="0" w:firstLine="420"/>
        <w:jc w:val="left"/>
      </w:pPr>
      <w:r>
        <w:rPr>
          <w:rFonts w:ascii="Arial" w:hAnsi="Arial" w:eastAsia="等线" w:cs="Arial"/>
          <w:sz w:val="22"/>
        </w:rPr>
        <w:t>（暂不实装）战争铁匠之英灵：可在此处升级武器与盔甲（提升基础攻击力与防御力）</w:t>
      </w:r>
    </w:p>
    <w:p w14:paraId="5D974012">
      <w:pPr>
        <w:spacing w:before="120" w:after="120" w:line="288" w:lineRule="auto"/>
        <w:ind w:left="0" w:firstLine="420"/>
        <w:jc w:val="left"/>
      </w:pPr>
      <w:r>
        <w:rPr>
          <w:rFonts w:ascii="Arial" w:hAnsi="Arial" w:eastAsia="等线" w:cs="Arial"/>
          <w:sz w:val="22"/>
        </w:rPr>
        <w:t>（暂不实装）猎魔人之英灵：可在此处购买猩红值</w:t>
      </w:r>
    </w:p>
    <w:p w14:paraId="4F50E1A3">
      <w:pPr>
        <w:spacing w:before="300" w:after="120" w:line="288" w:lineRule="auto"/>
        <w:ind w:left="0"/>
        <w:jc w:val="left"/>
        <w:outlineLvl w:val="2"/>
      </w:pPr>
      <w:bookmarkStart w:id="80" w:name="heading_80"/>
      <w:r>
        <w:rPr>
          <w:rFonts w:ascii="Arial" w:hAnsi="Arial" w:eastAsia="等线" w:cs="Arial"/>
          <w:color w:val="3370FF"/>
          <w:sz w:val="30"/>
        </w:rPr>
        <w:t xml:space="preserve">4.2.5 </w:t>
      </w:r>
      <w:r>
        <w:rPr>
          <w:rFonts w:ascii="Arial" w:hAnsi="Arial" w:eastAsia="等线" w:cs="Arial"/>
          <w:b/>
          <w:sz w:val="30"/>
        </w:rPr>
        <w:t>资源类地点</w:t>
      </w:r>
      <w:bookmarkEnd w:id="80"/>
    </w:p>
    <w:p w14:paraId="047E40FE">
      <w:pPr>
        <w:spacing w:before="120" w:after="120" w:line="288" w:lineRule="auto"/>
        <w:ind w:left="0" w:firstLine="420"/>
        <w:jc w:val="left"/>
      </w:pPr>
      <w:r>
        <w:rPr>
          <w:rFonts w:ascii="Arial" w:hAnsi="Arial" w:eastAsia="等线" w:cs="Arial"/>
          <w:sz w:val="22"/>
        </w:rPr>
        <w:t>教堂废墟：刷新一些消耗品</w:t>
      </w:r>
    </w:p>
    <w:p w14:paraId="7B60A42F">
      <w:pPr>
        <w:spacing w:before="120" w:after="120" w:line="288" w:lineRule="auto"/>
        <w:ind w:left="0" w:firstLine="420"/>
        <w:jc w:val="left"/>
      </w:pPr>
      <w:r>
        <w:rPr>
          <w:rFonts w:ascii="Arial" w:hAnsi="Arial" w:eastAsia="等线" w:cs="Arial"/>
          <w:sz w:val="22"/>
        </w:rPr>
        <w:t>血魔晶：由精英怪镇守的血魔晶，击杀精英怪后可获得血魔晶，使用后可获得猩红值</w:t>
      </w:r>
    </w:p>
    <w:p w14:paraId="3AF41A24">
      <w:pPr>
        <w:spacing w:before="380" w:after="140" w:line="288" w:lineRule="auto"/>
        <w:ind w:left="0"/>
        <w:jc w:val="left"/>
        <w:outlineLvl w:val="0"/>
      </w:pPr>
      <w:bookmarkStart w:id="81" w:name="heading_81"/>
      <w:r>
        <w:rPr>
          <w:rFonts w:ascii="Arial" w:hAnsi="Arial" w:eastAsia="等线" w:cs="Arial"/>
          <w:color w:val="3370FF"/>
          <w:sz w:val="36"/>
        </w:rPr>
        <w:t xml:space="preserve">5. </w:t>
      </w:r>
      <w:r>
        <w:rPr>
          <w:rFonts w:ascii="Arial" w:hAnsi="Arial" w:eastAsia="等线" w:cs="Arial"/>
          <w:b/>
          <w:sz w:val="36"/>
        </w:rPr>
        <w:t>游戏UI</w:t>
      </w:r>
      <w:bookmarkEnd w:id="81"/>
    </w:p>
    <w:p w14:paraId="29F7C70A">
      <w:pPr>
        <w:spacing w:before="320" w:after="120" w:line="288" w:lineRule="auto"/>
        <w:ind w:left="0"/>
        <w:jc w:val="left"/>
        <w:outlineLvl w:val="1"/>
      </w:pPr>
      <w:bookmarkStart w:id="82" w:name="heading_82"/>
      <w:r>
        <w:rPr>
          <w:rFonts w:ascii="Arial" w:hAnsi="Arial" w:eastAsia="等线" w:cs="Arial"/>
          <w:b/>
          <w:sz w:val="32"/>
        </w:rPr>
        <w:t>主菜单：</w:t>
      </w:r>
      <w:bookmarkEnd w:id="82"/>
    </w:p>
    <w:p w14:paraId="2E3803D8">
      <w:pPr>
        <w:spacing w:before="120" w:after="120" w:line="288" w:lineRule="auto"/>
        <w:ind w:left="0"/>
        <w:jc w:val="center"/>
      </w:pPr>
      <w:r>
        <w:drawing>
          <wp:inline distT="0" distB="0" distL="0" distR="0">
            <wp:extent cx="5257800" cy="3009900"/>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31"/>
                    <a:stretch>
                      <a:fillRect/>
                    </a:stretch>
                  </pic:blipFill>
                  <pic:spPr>
                    <a:xfrm>
                      <a:off x="0" y="0"/>
                      <a:ext cx="5257800" cy="3009900"/>
                    </a:xfrm>
                    <a:prstGeom prst="rect">
                      <a:avLst/>
                    </a:prstGeom>
                  </pic:spPr>
                </pic:pic>
              </a:graphicData>
            </a:graphic>
          </wp:inline>
        </w:drawing>
      </w:r>
    </w:p>
    <w:p w14:paraId="6F83C333">
      <w:pPr>
        <w:spacing w:before="120" w:after="120" w:line="288" w:lineRule="auto"/>
        <w:ind w:left="0"/>
        <w:jc w:val="left"/>
      </w:pPr>
      <w:r>
        <w:rPr>
          <w:rFonts w:ascii="Arial" w:hAnsi="Arial" w:eastAsia="等线" w:cs="Arial"/>
          <w:sz w:val="22"/>
        </w:rPr>
        <w:t>鼠标移动上去时按钮高亮</w:t>
      </w:r>
    </w:p>
    <w:p w14:paraId="710DB938">
      <w:pPr>
        <w:spacing w:before="120" w:after="120" w:line="288" w:lineRule="auto"/>
        <w:ind w:left="0"/>
        <w:jc w:val="left"/>
      </w:pPr>
      <w:r>
        <w:rPr>
          <w:rFonts w:ascii="Arial" w:hAnsi="Arial" w:eastAsia="等线" w:cs="Arial"/>
          <w:sz w:val="22"/>
        </w:rPr>
        <w:t>点击时跳转到对应页面</w:t>
      </w:r>
    </w:p>
    <w:p w14:paraId="1D11DBE0">
      <w:pPr>
        <w:spacing w:before="300" w:after="120" w:line="288" w:lineRule="auto"/>
        <w:ind w:left="0"/>
        <w:jc w:val="left"/>
        <w:outlineLvl w:val="2"/>
      </w:pPr>
      <w:bookmarkStart w:id="83" w:name="heading_83"/>
      <w:r>
        <w:rPr>
          <w:rFonts w:ascii="Arial" w:hAnsi="Arial" w:eastAsia="等线" w:cs="Arial"/>
          <w:b/>
          <w:sz w:val="30"/>
        </w:rPr>
        <w:t>开始游戏选择：</w:t>
      </w:r>
      <w:bookmarkEnd w:id="83"/>
    </w:p>
    <w:p w14:paraId="565461A7">
      <w:pPr>
        <w:spacing w:before="120" w:after="120" w:line="288" w:lineRule="auto"/>
        <w:ind w:left="0"/>
        <w:jc w:val="center"/>
      </w:pPr>
      <w:r>
        <w:drawing>
          <wp:inline distT="0" distB="0" distL="0" distR="0">
            <wp:extent cx="5257800" cy="3028950"/>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32"/>
                    <a:stretch>
                      <a:fillRect/>
                    </a:stretch>
                  </pic:blipFill>
                  <pic:spPr>
                    <a:xfrm>
                      <a:off x="0" y="0"/>
                      <a:ext cx="5257800" cy="3028950"/>
                    </a:xfrm>
                    <a:prstGeom prst="rect">
                      <a:avLst/>
                    </a:prstGeom>
                  </pic:spPr>
                </pic:pic>
              </a:graphicData>
            </a:graphic>
          </wp:inline>
        </w:drawing>
      </w:r>
    </w:p>
    <w:p w14:paraId="55C760C1">
      <w:pPr>
        <w:spacing w:before="120" w:after="120" w:line="288" w:lineRule="auto"/>
        <w:ind w:left="0"/>
        <w:jc w:val="left"/>
      </w:pPr>
      <w:r>
        <w:rPr>
          <w:rFonts w:ascii="Arial" w:hAnsi="Arial" w:eastAsia="等线" w:cs="Arial"/>
          <w:sz w:val="22"/>
        </w:rPr>
        <w:t>鼠标移动至对应道具则亮起</w:t>
      </w:r>
    </w:p>
    <w:p w14:paraId="5A6FAED5">
      <w:pPr>
        <w:spacing w:before="120" w:after="120" w:line="288" w:lineRule="auto"/>
        <w:ind w:left="0"/>
        <w:jc w:val="left"/>
      </w:pPr>
      <w:r>
        <w:rPr>
          <w:rFonts w:ascii="Arial" w:hAnsi="Arial" w:eastAsia="等线" w:cs="Arial"/>
          <w:sz w:val="22"/>
        </w:rPr>
        <w:t>左边为沙漏，点击则开启单人游戏；右边为原子环，点击则开启多人游戏：多人游戏再跳转填写联机信息</w:t>
      </w:r>
    </w:p>
    <w:p w14:paraId="51ED8F78">
      <w:pPr>
        <w:spacing w:before="320" w:after="120" w:line="288" w:lineRule="auto"/>
        <w:ind w:left="0"/>
        <w:jc w:val="left"/>
        <w:outlineLvl w:val="1"/>
      </w:pPr>
      <w:bookmarkStart w:id="84" w:name="heading_84"/>
      <w:r>
        <w:rPr>
          <w:rFonts w:ascii="Arial" w:hAnsi="Arial" w:eastAsia="等线" w:cs="Arial"/>
          <w:b/>
          <w:sz w:val="32"/>
        </w:rPr>
        <w:t>游戏中HUD</w:t>
      </w:r>
      <w:bookmarkEnd w:id="84"/>
    </w:p>
    <w:p w14:paraId="4EF8CE8D">
      <w:pPr>
        <w:spacing w:before="120" w:after="120" w:line="288" w:lineRule="auto"/>
        <w:ind w:left="0"/>
        <w:jc w:val="center"/>
      </w:pPr>
      <w:r>
        <w:drawing>
          <wp:inline distT="0" distB="0" distL="0" distR="0">
            <wp:extent cx="5257800" cy="2990850"/>
            <wp:effectExtent l="0" t="0" r="0"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33"/>
                    <a:stretch>
                      <a:fillRect/>
                    </a:stretch>
                  </pic:blipFill>
                  <pic:spPr>
                    <a:xfrm>
                      <a:off x="0" y="0"/>
                      <a:ext cx="5257800" cy="2990850"/>
                    </a:xfrm>
                    <a:prstGeom prst="rect">
                      <a:avLst/>
                    </a:prstGeom>
                  </pic:spPr>
                </pic:pic>
              </a:graphicData>
            </a:graphic>
          </wp:inline>
        </w:drawing>
      </w:r>
    </w:p>
    <w:p w14:paraId="71D0D78B">
      <w:pPr>
        <w:spacing w:before="120" w:after="120" w:line="288" w:lineRule="auto"/>
        <w:ind w:left="0"/>
        <w:jc w:val="left"/>
      </w:pPr>
      <w:r>
        <w:rPr>
          <w:rFonts w:ascii="Arial" w:hAnsi="Arial" w:eastAsia="等线" w:cs="Arial"/>
          <w:sz w:val="22"/>
        </w:rPr>
        <w:t>玩家按键可玩家自定义</w:t>
      </w:r>
    </w:p>
    <w:p w14:paraId="0312C88D">
      <w:pPr>
        <w:spacing w:before="300" w:after="120" w:line="288" w:lineRule="auto"/>
        <w:ind w:left="0"/>
        <w:jc w:val="left"/>
        <w:outlineLvl w:val="2"/>
      </w:pPr>
      <w:bookmarkStart w:id="85" w:name="heading_85"/>
      <w:r>
        <w:rPr>
          <w:rFonts w:ascii="Arial" w:hAnsi="Arial" w:eastAsia="等线" w:cs="Arial"/>
          <w:b/>
          <w:sz w:val="30"/>
        </w:rPr>
        <w:t>道具栏</w:t>
      </w:r>
      <w:bookmarkEnd w:id="85"/>
    </w:p>
    <w:p w14:paraId="7F11F70A">
      <w:pPr>
        <w:spacing w:before="120" w:after="120" w:line="288" w:lineRule="auto"/>
        <w:ind w:left="0"/>
        <w:jc w:val="left"/>
      </w:pPr>
      <w:r>
        <w:rPr>
          <w:rFonts w:ascii="Arial" w:hAnsi="Arial" w:eastAsia="等线" w:cs="Arial"/>
          <w:sz w:val="22"/>
        </w:rPr>
        <w:t>作用：可观察身上有多少可用道具</w:t>
      </w:r>
    </w:p>
    <w:p w14:paraId="522848AE">
      <w:pPr>
        <w:spacing w:before="120" w:after="120" w:line="288" w:lineRule="auto"/>
        <w:ind w:left="0"/>
        <w:jc w:val="left"/>
      </w:pPr>
      <w:r>
        <w:rPr>
          <w:rFonts w:ascii="Arial" w:hAnsi="Arial" w:eastAsia="等线" w:cs="Arial"/>
          <w:sz w:val="22"/>
        </w:rPr>
        <w:t>输入：玩家靠近可拾取道具按F键可拾取，补充至道具栏；商店购买道具若道具栏不满则补充</w:t>
      </w:r>
    </w:p>
    <w:p w14:paraId="7E9B0153">
      <w:pPr>
        <w:spacing w:before="120" w:after="120" w:line="288" w:lineRule="auto"/>
        <w:ind w:left="0"/>
        <w:jc w:val="left"/>
      </w:pPr>
      <w:r>
        <w:rPr>
          <w:rFonts w:ascii="Arial" w:hAnsi="Arial" w:eastAsia="等线" w:cs="Arial"/>
          <w:sz w:val="22"/>
        </w:rPr>
        <w:t>使用：从左到右依次按键为123，按下对应键盘数字键则使用对应道具</w:t>
      </w:r>
    </w:p>
    <w:p w14:paraId="1532841E">
      <w:pPr>
        <w:spacing w:before="120" w:after="120" w:line="288" w:lineRule="auto"/>
        <w:ind w:left="0"/>
        <w:jc w:val="left"/>
      </w:pPr>
      <w:r>
        <w:rPr>
          <w:rFonts w:ascii="Arial" w:hAnsi="Arial" w:eastAsia="等线" w:cs="Arial"/>
          <w:sz w:val="22"/>
        </w:rPr>
        <w:t>丢弃：将按住F键再按下对应数字键即可丢弃一个道具，其他队友可捡起</w:t>
      </w:r>
    </w:p>
    <w:p w14:paraId="13656579">
      <w:pPr>
        <w:spacing w:before="300" w:after="120" w:line="288" w:lineRule="auto"/>
        <w:ind w:left="0"/>
        <w:jc w:val="left"/>
        <w:outlineLvl w:val="2"/>
      </w:pPr>
      <w:bookmarkStart w:id="86" w:name="heading_86"/>
      <w:r>
        <w:rPr>
          <w:rFonts w:ascii="Arial" w:hAnsi="Arial" w:eastAsia="等线" w:cs="Arial"/>
          <w:b/>
          <w:sz w:val="30"/>
        </w:rPr>
        <w:t>钱币</w:t>
      </w:r>
      <w:bookmarkEnd w:id="86"/>
    </w:p>
    <w:p w14:paraId="7CE4DC0B">
      <w:pPr>
        <w:spacing w:before="120" w:after="120" w:line="288" w:lineRule="auto"/>
        <w:ind w:left="0"/>
        <w:jc w:val="left"/>
      </w:pPr>
      <w:r>
        <w:rPr>
          <w:rFonts w:ascii="Arial" w:hAnsi="Arial" w:eastAsia="等线" w:cs="Arial"/>
          <w:sz w:val="22"/>
        </w:rPr>
        <w:t>作用：显示身上携带多少钱币，决定是否前往购物</w:t>
      </w:r>
    </w:p>
    <w:p w14:paraId="678881AA">
      <w:pPr>
        <w:spacing w:before="120" w:after="120" w:line="288" w:lineRule="auto"/>
        <w:ind w:left="0"/>
        <w:jc w:val="left"/>
      </w:pPr>
      <w:r>
        <w:rPr>
          <w:rFonts w:ascii="Arial" w:hAnsi="Arial" w:eastAsia="等线" w:cs="Arial"/>
          <w:sz w:val="22"/>
        </w:rPr>
        <w:t>输入：击杀敌人捡取敌人掉落的钱币，自动吸附到玩家身上</w:t>
      </w:r>
    </w:p>
    <w:p w14:paraId="323BA169">
      <w:pPr>
        <w:spacing w:before="120" w:after="120" w:line="288" w:lineRule="auto"/>
        <w:ind w:left="0"/>
        <w:jc w:val="left"/>
      </w:pPr>
      <w:r>
        <w:rPr>
          <w:rFonts w:ascii="Arial" w:hAnsi="Arial" w:eastAsia="等线" w:cs="Arial"/>
          <w:sz w:val="22"/>
        </w:rPr>
        <w:t>使用：在商店使用时减少</w:t>
      </w:r>
    </w:p>
    <w:p w14:paraId="550D3955">
      <w:pPr>
        <w:spacing w:before="300" w:after="120" w:line="288" w:lineRule="auto"/>
        <w:ind w:left="0"/>
        <w:jc w:val="left"/>
        <w:outlineLvl w:val="2"/>
      </w:pPr>
      <w:bookmarkStart w:id="87" w:name="heading_87"/>
      <w:r>
        <w:rPr>
          <w:rFonts w:ascii="Arial" w:hAnsi="Arial" w:eastAsia="等线" w:cs="Arial"/>
          <w:b/>
          <w:sz w:val="30"/>
        </w:rPr>
        <w:t>boss血条</w:t>
      </w:r>
      <w:bookmarkEnd w:id="87"/>
    </w:p>
    <w:p w14:paraId="6CAE8FF6">
      <w:pPr>
        <w:numPr>
          <w:ilvl w:val="0"/>
          <w:numId w:val="148"/>
        </w:numPr>
        <w:spacing w:before="120" w:after="120" w:line="288" w:lineRule="auto"/>
        <w:ind w:left="0"/>
        <w:jc w:val="left"/>
      </w:pPr>
      <w:r>
        <w:rPr>
          <w:rFonts w:ascii="Arial" w:hAnsi="Arial" w:eastAsia="等线" w:cs="Arial"/>
          <w:sz w:val="22"/>
        </w:rPr>
        <w:t>作用：观察 Boss 格挡条与本体血量。</w:t>
      </w:r>
    </w:p>
    <w:p w14:paraId="611360FB">
      <w:pPr>
        <w:numPr>
          <w:ilvl w:val="0"/>
          <w:numId w:val="149"/>
        </w:numPr>
        <w:spacing w:before="120" w:after="120" w:line="288" w:lineRule="auto"/>
        <w:ind w:left="0"/>
        <w:jc w:val="left"/>
      </w:pPr>
      <w:r>
        <w:rPr>
          <w:rFonts w:ascii="Arial" w:hAnsi="Arial" w:eastAsia="等线" w:cs="Arial"/>
          <w:sz w:val="22"/>
        </w:rPr>
        <w:t xml:space="preserve">显示规则：玩家距离 Boss </w:t>
      </w:r>
      <w:r>
        <w:rPr>
          <w:rFonts w:ascii="Arial" w:hAnsi="Arial" w:eastAsia="等线" w:cs="Arial"/>
          <w:b/>
          <w:sz w:val="22"/>
        </w:rPr>
        <w:t>20 米以内</w:t>
      </w:r>
      <w:r>
        <w:rPr>
          <w:rFonts w:ascii="Arial" w:hAnsi="Arial" w:eastAsia="等线" w:cs="Arial"/>
          <w:sz w:val="22"/>
        </w:rPr>
        <w:t>显示血条，超出 20 米（或 Boss 离开画面）自动隐藏；走回 20 米内重新显示。</w:t>
      </w:r>
    </w:p>
    <w:p w14:paraId="7B23D1EC">
      <w:pPr>
        <w:spacing w:before="120" w:after="120" w:line="288" w:lineRule="auto"/>
        <w:ind w:left="0"/>
        <w:jc w:val="left"/>
      </w:pPr>
      <w:r>
        <w:rPr>
          <w:rFonts w:ascii="Arial" w:hAnsi="Arial" w:eastAsia="等线" w:cs="Arial"/>
          <w:b/>
          <w:sz w:val="22"/>
        </w:rPr>
        <w:t>玩家血条：</w:t>
      </w:r>
      <w:r>
        <w:rPr>
          <w:rFonts w:ascii="Arial" w:hAnsi="Arial" w:eastAsia="等线" w:cs="Arial"/>
          <w:sz w:val="22"/>
        </w:rPr>
        <w:t>显示玩家血量</w:t>
      </w:r>
    </w:p>
    <w:p w14:paraId="298AF627">
      <w:pPr>
        <w:spacing w:before="120" w:after="120" w:line="288" w:lineRule="auto"/>
        <w:ind w:left="0"/>
        <w:jc w:val="left"/>
      </w:pPr>
      <w:r>
        <w:rPr>
          <w:rFonts w:ascii="Arial" w:hAnsi="Arial" w:eastAsia="等线" w:cs="Arial"/>
          <w:b/>
          <w:sz w:val="22"/>
        </w:rPr>
        <w:t>玩家体力：</w:t>
      </w:r>
      <w:r>
        <w:rPr>
          <w:rFonts w:ascii="Arial" w:hAnsi="Arial" w:eastAsia="等线" w:cs="Arial"/>
          <w:sz w:val="22"/>
        </w:rPr>
        <w:t>显示玩家体力</w:t>
      </w:r>
    </w:p>
    <w:p w14:paraId="2153F15B">
      <w:pPr>
        <w:spacing w:before="120" w:after="120" w:line="288" w:lineRule="auto"/>
        <w:ind w:left="0"/>
        <w:jc w:val="left"/>
      </w:pPr>
      <w:r>
        <w:rPr>
          <w:rFonts w:ascii="Arial" w:hAnsi="Arial" w:eastAsia="等线" w:cs="Arial"/>
          <w:b/>
          <w:sz w:val="22"/>
        </w:rPr>
        <w:t>倒计时：</w:t>
      </w:r>
      <w:r>
        <w:rPr>
          <w:rFonts w:ascii="Arial" w:hAnsi="Arial" w:eastAsia="等线" w:cs="Arial"/>
          <w:sz w:val="22"/>
        </w:rPr>
        <w:t>显示剩余时间，不显示阶段数，可由boss的状态看出目前是几阶段</w:t>
      </w:r>
    </w:p>
    <w:p w14:paraId="7A706A03">
      <w:pPr>
        <w:spacing w:before="380" w:after="140" w:line="288" w:lineRule="auto"/>
        <w:ind w:left="0"/>
        <w:jc w:val="left"/>
        <w:outlineLvl w:val="0"/>
      </w:pPr>
      <w:bookmarkStart w:id="88" w:name="heading_88"/>
      <w:r>
        <w:rPr>
          <w:rFonts w:ascii="Arial" w:hAnsi="Arial" w:eastAsia="等线" w:cs="Arial"/>
          <w:color w:val="3370FF"/>
          <w:sz w:val="36"/>
        </w:rPr>
        <w:t xml:space="preserve">6. </w:t>
      </w:r>
      <w:r>
        <w:rPr>
          <w:rFonts w:ascii="Arial" w:hAnsi="Arial" w:eastAsia="等线" w:cs="Arial"/>
          <w:b/>
          <w:sz w:val="36"/>
        </w:rPr>
        <w:t>运行时监控/诊断插件（计算数值用）</w:t>
      </w:r>
      <w:bookmarkEnd w:id="88"/>
    </w:p>
    <w:p w14:paraId="75891869">
      <w:pPr>
        <w:spacing w:before="320" w:after="120" w:line="288" w:lineRule="auto"/>
        <w:ind w:left="0"/>
        <w:jc w:val="left"/>
        <w:outlineLvl w:val="1"/>
      </w:pPr>
      <w:bookmarkStart w:id="89" w:name="heading_89"/>
      <w:r>
        <w:rPr>
          <w:rFonts w:ascii="Arial" w:hAnsi="Arial" w:eastAsia="等线" w:cs="Arial"/>
          <w:b/>
          <w:sz w:val="32"/>
        </w:rPr>
        <w:t>定位：为开发者测试用与后期成就系统使用</w:t>
      </w:r>
      <w:bookmarkEnd w:id="89"/>
    </w:p>
    <w:p w14:paraId="7C24759F">
      <w:pPr>
        <w:spacing w:before="120" w:after="120" w:line="288" w:lineRule="auto"/>
        <w:ind w:left="0"/>
        <w:jc w:val="left"/>
      </w:pPr>
      <w:r>
        <w:rPr>
          <w:rFonts w:ascii="Arial" w:hAnsi="Arial" w:eastAsia="等线" w:cs="Arial"/>
          <w:b/>
          <w:sz w:val="22"/>
        </w:rPr>
        <w:t>核心文件</w:t>
      </w:r>
      <w:r>
        <w:rPr>
          <w:rFonts w:ascii="Arial" w:hAnsi="Arial" w:eastAsia="等线" w:cs="Arial"/>
          <w:sz w:val="22"/>
        </w:rPr>
        <w:t>：</w:t>
      </w:r>
      <w:r>
        <w:rPr>
          <w:rFonts w:ascii="Consolas" w:hAnsi="Consolas" w:eastAsia="Consolas" w:cs="Consolas"/>
          <w:sz w:val="22"/>
          <w:shd w:val="clear" w:fill="EFF0F1"/>
        </w:rPr>
        <w:t>Assets/VampireHunt/Scripts/Diagnostics/RuntimeStatsMonitor.cs</w:t>
      </w:r>
      <w:r>
        <w:rPr>
          <w:rFonts w:ascii="Arial" w:hAnsi="Arial" w:eastAsia="等线" w:cs="Arial"/>
          <w:sz w:val="22"/>
        </w:rPr>
        <w:t>（唯一监控脚本，</w:t>
      </w:r>
      <w:r>
        <w:rPr>
          <w:rFonts w:ascii="Consolas" w:hAnsi="Consolas" w:eastAsia="Consolas" w:cs="Consolas"/>
          <w:sz w:val="22"/>
          <w:shd w:val="clear" w:fill="EFF0F1"/>
        </w:rPr>
        <w:t>RuntimeInitializeOnLoadMethod</w:t>
      </w:r>
      <w:r>
        <w:rPr>
          <w:rFonts w:ascii="Arial" w:hAnsi="Arial" w:eastAsia="等线" w:cs="Arial"/>
          <w:sz w:val="22"/>
        </w:rPr>
        <w:t xml:space="preserve"> 自动生成，零预制体改动）</w:t>
      </w:r>
    </w:p>
    <w:p w14:paraId="4CA09A54">
      <w:pPr>
        <w:spacing w:before="120" w:after="120" w:line="288" w:lineRule="auto"/>
        <w:ind w:left="0"/>
      </w:pPr>
      <w:r>
        <w:object>
          <v:shape id="_x0000_i1033" o:spt="75" type="#_x0000_t75" style="height:197pt;width:414pt;" o:ole="t" filled="f" o:preferrelative="t" stroked="f" coordsize="21600,21600">
            <v:path/>
            <v:fill on="f" focussize="0,0"/>
            <v:stroke on="f" joinstyle="miter"/>
            <v:imagedata r:id="rId35" o:title=""/>
            <o:lock v:ext="edit" aspectratio="t"/>
            <w10:wrap type="none"/>
            <w10:anchorlock/>
          </v:shape>
          <o:OLEObject Type="Embed" ProgID="Excel.Sheet.12" ShapeID="_x0000_i1033" DrawAspect="Icon" ObjectID="_1468075733" r:id="rId34">
            <o:LockedField>false</o:LockedField>
          </o:OLEObject>
        </w:object>
      </w:r>
    </w:p>
    <w:p w14:paraId="7CC38947">
      <w:pPr>
        <w:spacing w:after="120"/>
        <w:ind w:left="0"/>
        <w:jc w:val="center"/>
      </w:pPr>
      <w:r>
        <w:rPr>
          <w:rFonts w:ascii="Arial" w:hAnsi="Arial" w:eastAsia="等线" w:cs="Arial"/>
          <w:b/>
          <w:sz w:val="22"/>
        </w:rPr>
        <w:t>点击图片可查看完整电子表格</w:t>
      </w:r>
    </w:p>
    <w:p w14:paraId="14D6AB03">
      <w:pPr>
        <w:spacing w:before="380" w:after="140" w:line="288" w:lineRule="auto"/>
        <w:ind w:left="0"/>
        <w:jc w:val="left"/>
        <w:outlineLvl w:val="0"/>
      </w:pPr>
      <w:bookmarkStart w:id="90" w:name="heading_90"/>
      <w:r>
        <w:rPr>
          <w:rFonts w:ascii="Arial" w:hAnsi="Arial" w:eastAsia="等线" w:cs="Arial"/>
          <w:color w:val="3370FF"/>
          <w:sz w:val="36"/>
        </w:rPr>
        <w:t xml:space="preserve">7. </w:t>
      </w:r>
      <w:r>
        <w:rPr>
          <w:rFonts w:ascii="Arial" w:hAnsi="Arial" w:eastAsia="等线" w:cs="Arial"/>
          <w:b/>
          <w:sz w:val="36"/>
        </w:rPr>
        <w:t>种子局</w:t>
      </w:r>
      <w:bookmarkEnd w:id="90"/>
    </w:p>
    <w:p w14:paraId="06805A64">
      <w:pPr>
        <w:numPr>
          <w:ilvl w:val="0"/>
          <w:numId w:val="150"/>
        </w:numPr>
        <w:spacing w:before="120" w:after="120" w:line="288" w:lineRule="auto"/>
        <w:ind w:left="0"/>
        <w:jc w:val="left"/>
      </w:pPr>
      <w:r>
        <w:rPr>
          <w:rFonts w:ascii="Arial" w:hAnsi="Arial" w:eastAsia="等线" w:cs="Arial"/>
          <w:b/>
          <w:sz w:val="22"/>
        </w:rPr>
        <w:t>定位</w:t>
      </w:r>
      <w:r>
        <w:rPr>
          <w:rFonts w:ascii="Arial" w:hAnsi="Arial" w:eastAsia="等线" w:cs="Arial"/>
          <w:sz w:val="22"/>
        </w:rPr>
        <w:t>：保证「同一局可复现」，是测试与 bug 复现的基础设施。</w:t>
      </w:r>
    </w:p>
    <w:p w14:paraId="0261B47D">
      <w:pPr>
        <w:numPr>
          <w:ilvl w:val="0"/>
          <w:numId w:val="151"/>
        </w:num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42AC0ECA">
      <w:pPr>
        <w:numPr>
          <w:ilvl w:val="0"/>
          <w:numId w:val="152"/>
        </w:numPr>
        <w:spacing w:before="120" w:after="120" w:line="288" w:lineRule="auto"/>
        <w:ind w:left="453"/>
        <w:jc w:val="left"/>
      </w:pPr>
      <w:r>
        <w:rPr>
          <w:rFonts w:ascii="Consolas" w:hAnsi="Consolas" w:eastAsia="Consolas" w:cs="Consolas"/>
          <w:sz w:val="22"/>
          <w:shd w:val="clear" w:fill="EFF0F1"/>
        </w:rPr>
        <w:t>UnityEngine.Random</w:t>
      </w:r>
      <w:r>
        <w:rPr>
          <w:rFonts w:ascii="Arial" w:hAnsi="Arial" w:eastAsia="等线" w:cs="Arial"/>
          <w:sz w:val="22"/>
        </w:rPr>
        <w:t xml:space="preserve"> 每次进 Play Mode 会重置 → </w:t>
      </w:r>
      <w:r>
        <w:rPr>
          <w:rFonts w:ascii="Arial" w:hAnsi="Arial" w:eastAsia="等线" w:cs="Arial"/>
          <w:b/>
          <w:sz w:val="22"/>
        </w:rPr>
        <w:t>所有跑团决策类随机</w:t>
      </w:r>
      <w:r>
        <w:rPr>
          <w:rFonts w:ascii="Arial" w:hAnsi="Arial" w:eastAsia="等线" w:cs="Arial"/>
          <w:sz w:val="22"/>
        </w:rPr>
        <w:t>（抽卡 / 出怪 / 掉落 / 商店 / Boss 选招）必须用</w:t>
      </w:r>
      <w:r>
        <w:rPr>
          <w:rFonts w:ascii="Arial" w:hAnsi="Arial" w:eastAsia="等线" w:cs="Arial"/>
          <w:b/>
          <w:sz w:val="22"/>
        </w:rPr>
        <w:t>确定性种子系</w:t>
      </w:r>
      <w:r>
        <w:rPr>
          <w:rFonts w:ascii="Arial" w:hAnsi="Arial" w:eastAsia="等线" w:cs="Arial"/>
          <w:sz w:val="22"/>
        </w:rPr>
        <w:t>（</w:t>
      </w:r>
      <w:r>
        <w:rPr>
          <w:rFonts w:ascii="Consolas" w:hAnsi="Consolas" w:eastAsia="Consolas" w:cs="Consolas"/>
          <w:sz w:val="22"/>
          <w:shd w:val="clear" w:fill="EFF0F1"/>
        </w:rPr>
        <w:t>System.Random(seed)</w:t>
      </w:r>
      <w:r>
        <w:rPr>
          <w:rFonts w:ascii="Arial" w:hAnsi="Arial" w:eastAsia="等线" w:cs="Arial"/>
          <w:sz w:val="22"/>
        </w:rPr>
        <w:t xml:space="preserve"> / 哈希 </w:t>
      </w:r>
      <w:r>
        <w:rPr>
          <w:rFonts w:ascii="Consolas" w:hAnsi="Consolas" w:eastAsia="Consolas" w:cs="Consolas"/>
          <w:sz w:val="22"/>
          <w:shd w:val="clear" w:fill="EFF0F1"/>
        </w:rPr>
        <w:t>(seed, ordinal)</w:t>
      </w:r>
      <w:r>
        <w:rPr>
          <w:rFonts w:ascii="Arial" w:hAnsi="Arial" w:eastAsia="等线" w:cs="Arial"/>
          <w:sz w:val="22"/>
        </w:rPr>
        <w:t>）。</w:t>
      </w:r>
    </w:p>
    <w:p w14:paraId="1CE8C6FA">
      <w:pPr>
        <w:numPr>
          <w:ilvl w:val="0"/>
          <w:numId w:val="153"/>
        </w:numPr>
        <w:spacing w:before="120" w:after="120" w:line="288" w:lineRule="auto"/>
        <w:ind w:left="453"/>
        <w:jc w:val="left"/>
      </w:pPr>
      <w:r>
        <w:rPr>
          <w:rFonts w:ascii="Arial" w:hAnsi="Arial" w:eastAsia="等线" w:cs="Arial"/>
          <w:sz w:val="22"/>
        </w:rPr>
        <w:t>只有</w:t>
      </w:r>
      <w:r>
        <w:rPr>
          <w:rFonts w:ascii="Arial" w:hAnsi="Arial" w:eastAsia="等线" w:cs="Arial"/>
          <w:b/>
          <w:sz w:val="22"/>
        </w:rPr>
        <w:t>表现层抖动</w:t>
      </w:r>
      <w:r>
        <w:rPr>
          <w:rFonts w:ascii="Arial" w:hAnsi="Arial" w:eastAsia="等线" w:cs="Arial"/>
          <w:sz w:val="22"/>
        </w:rPr>
        <w:t xml:space="preserve">（弹道散布、绕行偏移）才用 </w:t>
      </w:r>
      <w:r>
        <w:rPr>
          <w:rFonts w:ascii="Consolas" w:hAnsi="Consolas" w:eastAsia="Consolas" w:cs="Consolas"/>
          <w:sz w:val="22"/>
          <w:shd w:val="clear" w:fill="EFF0F1"/>
        </w:rPr>
        <w:t>UnityEngine.Random</w:t>
      </w:r>
      <w:r>
        <w:rPr>
          <w:rFonts w:ascii="Arial" w:hAnsi="Arial" w:eastAsia="等线" w:cs="Arial"/>
          <w:sz w:val="22"/>
        </w:rPr>
        <w:t>。</w:t>
      </w:r>
    </w:p>
    <w:p w14:paraId="309E9154">
      <w:pPr>
        <w:numPr>
          <w:ilvl w:val="0"/>
          <w:numId w:val="154"/>
        </w:numPr>
        <w:spacing w:before="120" w:after="120" w:line="288" w:lineRule="auto"/>
        <w:ind w:left="453"/>
        <w:jc w:val="left"/>
      </w:pPr>
      <w:r>
        <w:rPr>
          <w:rFonts w:ascii="Arial" w:hAnsi="Arial" w:eastAsia="等线" w:cs="Arial"/>
          <w:sz w:val="22"/>
        </w:rPr>
        <w:t>局种子随机化：</w:t>
      </w:r>
      <w:r>
        <w:rPr>
          <w:rFonts w:ascii="Consolas" w:hAnsi="Consolas" w:eastAsia="Consolas" w:cs="Consolas"/>
          <w:sz w:val="22"/>
          <w:shd w:val="clear" w:fill="EFF0F1"/>
        </w:rPr>
        <w:t>Guid.NewGuid().GetHashCode()</w:t>
      </w:r>
      <w:r>
        <w:rPr>
          <w:rFonts w:ascii="Arial" w:hAnsi="Arial" w:eastAsia="等线" w:cs="Arial"/>
          <w:sz w:val="22"/>
        </w:rPr>
        <w:t>。</w:t>
      </w:r>
      <w:bookmarkStart w:id="91" w:name="_GoBack"/>
      <w:bookmarkEnd w:id="9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9F7B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EA53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7B75F0A"/>
    <w:multiLevelType w:val="singleLevel"/>
    <w:tmpl w:val="87B75F0A"/>
    <w:lvl w:ilvl="0" w:tentative="0">
      <w:start w:val="2"/>
      <w:numFmt w:val="lowerLetter"/>
      <w:lvlText w:val="%1."/>
      <w:lvlJc w:val="left"/>
      <w:rPr>
        <w:color w:val="3370FF"/>
      </w:rPr>
    </w:lvl>
  </w:abstractNum>
  <w:abstractNum w:abstractNumId="6">
    <w:nsid w:val="883B3669"/>
    <w:multiLevelType w:val="singleLevel"/>
    <w:tmpl w:val="883B3669"/>
    <w:lvl w:ilvl="0" w:tentative="0">
      <w:start w:val="0"/>
      <w:numFmt w:val="bullet"/>
      <w:lvlText w:val="•"/>
      <w:lvlJc w:val="left"/>
      <w:rPr>
        <w:color w:val="3370FF"/>
      </w:rPr>
    </w:lvl>
  </w:abstractNum>
  <w:abstractNum w:abstractNumId="7">
    <w:nsid w:val="8CAEB125"/>
    <w:multiLevelType w:val="singleLevel"/>
    <w:tmpl w:val="8CAEB125"/>
    <w:lvl w:ilvl="0" w:tentative="0">
      <w:start w:val="0"/>
      <w:numFmt w:val="bullet"/>
      <w:lvlText w:val="•"/>
      <w:lvlJc w:val="left"/>
      <w:rPr>
        <w:color w:val="3370FF"/>
      </w:rPr>
    </w:lvl>
  </w:abstractNum>
  <w:abstractNum w:abstractNumId="8">
    <w:nsid w:val="91995D4F"/>
    <w:multiLevelType w:val="singleLevel"/>
    <w:tmpl w:val="91995D4F"/>
    <w:lvl w:ilvl="0" w:tentative="0">
      <w:start w:val="5"/>
      <w:numFmt w:val="lowerLetter"/>
      <w:lvlText w:val="%1."/>
      <w:lvlJc w:val="left"/>
      <w:rPr>
        <w:color w:val="3370FF"/>
      </w:rPr>
    </w:lvl>
  </w:abstractNum>
  <w:abstractNum w:abstractNumId="9">
    <w:nsid w:val="91B69C97"/>
    <w:multiLevelType w:val="singleLevel"/>
    <w:tmpl w:val="91B69C97"/>
    <w:lvl w:ilvl="0" w:tentative="0">
      <w:start w:val="1"/>
      <w:numFmt w:val="lowerLetter"/>
      <w:lvlText w:val="%1."/>
      <w:lvlJc w:val="left"/>
      <w:rPr>
        <w:color w:val="3370FF"/>
      </w:rPr>
    </w:lvl>
  </w:abstractNum>
  <w:abstractNum w:abstractNumId="10">
    <w:nsid w:val="9239341B"/>
    <w:multiLevelType w:val="singleLevel"/>
    <w:tmpl w:val="9239341B"/>
    <w:lvl w:ilvl="0" w:tentative="0">
      <w:start w:val="0"/>
      <w:numFmt w:val="bullet"/>
      <w:lvlText w:val="•"/>
      <w:lvlJc w:val="left"/>
      <w:rPr>
        <w:color w:val="3370FF"/>
      </w:rPr>
    </w:lvl>
  </w:abstractNum>
  <w:abstractNum w:abstractNumId="11">
    <w:nsid w:val="9288B902"/>
    <w:multiLevelType w:val="singleLevel"/>
    <w:tmpl w:val="9288B902"/>
    <w:lvl w:ilvl="0" w:tentative="0">
      <w:start w:val="0"/>
      <w:numFmt w:val="bullet"/>
      <w:lvlText w:val="•"/>
      <w:lvlJc w:val="left"/>
      <w:rPr>
        <w:color w:val="3370FF"/>
      </w:rPr>
    </w:lvl>
  </w:abstractNum>
  <w:abstractNum w:abstractNumId="12">
    <w:nsid w:val="9377BC45"/>
    <w:multiLevelType w:val="singleLevel"/>
    <w:tmpl w:val="9377BC45"/>
    <w:lvl w:ilvl="0" w:tentative="0">
      <w:start w:val="0"/>
      <w:numFmt w:val="bullet"/>
      <w:lvlText w:val="•"/>
      <w:lvlJc w:val="left"/>
      <w:rPr>
        <w:color w:val="3370FF"/>
      </w:rPr>
    </w:lvl>
  </w:abstractNum>
  <w:abstractNum w:abstractNumId="13">
    <w:nsid w:val="95E682A1"/>
    <w:multiLevelType w:val="singleLevel"/>
    <w:tmpl w:val="95E682A1"/>
    <w:lvl w:ilvl="0" w:tentative="0">
      <w:start w:val="0"/>
      <w:numFmt w:val="bullet"/>
      <w:lvlText w:val="•"/>
      <w:lvlJc w:val="left"/>
      <w:rPr>
        <w:color w:val="3370FF"/>
      </w:rPr>
    </w:lvl>
  </w:abstractNum>
  <w:abstractNum w:abstractNumId="14">
    <w:nsid w:val="98CD717A"/>
    <w:multiLevelType w:val="singleLevel"/>
    <w:tmpl w:val="98CD717A"/>
    <w:lvl w:ilvl="0" w:tentative="0">
      <w:start w:val="1"/>
      <w:numFmt w:val="lowerLetter"/>
      <w:lvlText w:val="%1."/>
      <w:lvlJc w:val="left"/>
      <w:rPr>
        <w:color w:val="3370FF"/>
      </w:rPr>
    </w:lvl>
  </w:abstractNum>
  <w:abstractNum w:abstractNumId="15">
    <w:nsid w:val="9ACF65A0"/>
    <w:multiLevelType w:val="singleLevel"/>
    <w:tmpl w:val="9ACF65A0"/>
    <w:lvl w:ilvl="0" w:tentative="0">
      <w:start w:val="3"/>
      <w:numFmt w:val="lowerLetter"/>
      <w:lvlText w:val="%1."/>
      <w:lvlJc w:val="left"/>
      <w:rPr>
        <w:color w:val="3370FF"/>
      </w:rPr>
    </w:lvl>
  </w:abstractNum>
  <w:abstractNum w:abstractNumId="16">
    <w:nsid w:val="9C11E984"/>
    <w:multiLevelType w:val="singleLevel"/>
    <w:tmpl w:val="9C11E984"/>
    <w:lvl w:ilvl="0" w:tentative="0">
      <w:start w:val="0"/>
      <w:numFmt w:val="bullet"/>
      <w:lvlText w:val="•"/>
      <w:lvlJc w:val="left"/>
      <w:rPr>
        <w:color w:val="3370FF"/>
      </w:rPr>
    </w:lvl>
  </w:abstractNum>
  <w:abstractNum w:abstractNumId="17">
    <w:nsid w:val="9C7198AA"/>
    <w:multiLevelType w:val="singleLevel"/>
    <w:tmpl w:val="9C7198AA"/>
    <w:lvl w:ilvl="0" w:tentative="0">
      <w:start w:val="0"/>
      <w:numFmt w:val="bullet"/>
      <w:lvlText w:val="•"/>
      <w:lvlJc w:val="left"/>
      <w:rPr>
        <w:color w:val="3370FF"/>
      </w:rPr>
    </w:lvl>
  </w:abstractNum>
  <w:abstractNum w:abstractNumId="18">
    <w:nsid w:val="9C8AC8EF"/>
    <w:multiLevelType w:val="singleLevel"/>
    <w:tmpl w:val="9C8AC8EF"/>
    <w:lvl w:ilvl="0" w:tentative="0">
      <w:start w:val="0"/>
      <w:numFmt w:val="bullet"/>
      <w:lvlText w:val="•"/>
      <w:lvlJc w:val="left"/>
      <w:rPr>
        <w:color w:val="3370FF"/>
      </w:rPr>
    </w:lvl>
  </w:abstractNum>
  <w:abstractNum w:abstractNumId="19">
    <w:nsid w:val="9D5D7490"/>
    <w:multiLevelType w:val="singleLevel"/>
    <w:tmpl w:val="9D5D7490"/>
    <w:lvl w:ilvl="0" w:tentative="0">
      <w:start w:val="0"/>
      <w:numFmt w:val="bullet"/>
      <w:lvlText w:val="•"/>
      <w:lvlJc w:val="left"/>
      <w:rPr>
        <w:color w:val="3370FF"/>
      </w:rPr>
    </w:lvl>
  </w:abstractNum>
  <w:abstractNum w:abstractNumId="20">
    <w:nsid w:val="9D7EB8E6"/>
    <w:multiLevelType w:val="singleLevel"/>
    <w:tmpl w:val="9D7EB8E6"/>
    <w:lvl w:ilvl="0" w:tentative="0">
      <w:start w:val="0"/>
      <w:numFmt w:val="bullet"/>
      <w:lvlText w:val="•"/>
      <w:lvlJc w:val="left"/>
      <w:rPr>
        <w:color w:val="3370FF"/>
      </w:rPr>
    </w:lvl>
  </w:abstractNum>
  <w:abstractNum w:abstractNumId="21">
    <w:nsid w:val="9DFC6F65"/>
    <w:multiLevelType w:val="singleLevel"/>
    <w:tmpl w:val="9DFC6F65"/>
    <w:lvl w:ilvl="0" w:tentative="0">
      <w:start w:val="3"/>
      <w:numFmt w:val="lowerLetter"/>
      <w:lvlText w:val="%1."/>
      <w:lvlJc w:val="left"/>
      <w:rPr>
        <w:color w:val="3370FF"/>
      </w:rPr>
    </w:lvl>
  </w:abstractNum>
  <w:abstractNum w:abstractNumId="22">
    <w:nsid w:val="9F81B9F9"/>
    <w:multiLevelType w:val="singleLevel"/>
    <w:tmpl w:val="9F81B9F9"/>
    <w:lvl w:ilvl="0" w:tentative="0">
      <w:start w:val="0"/>
      <w:numFmt w:val="bullet"/>
      <w:lvlText w:val="￮"/>
      <w:lvlJc w:val="left"/>
      <w:rPr>
        <w:color w:val="3370FF"/>
      </w:rPr>
    </w:lvl>
  </w:abstractNum>
  <w:abstractNum w:abstractNumId="23">
    <w:nsid w:val="A0C93552"/>
    <w:multiLevelType w:val="singleLevel"/>
    <w:tmpl w:val="A0C93552"/>
    <w:lvl w:ilvl="0" w:tentative="0">
      <w:start w:val="6"/>
      <w:numFmt w:val="lowerLetter"/>
      <w:lvlText w:val="%1."/>
      <w:lvlJc w:val="left"/>
      <w:rPr>
        <w:color w:val="3370FF"/>
      </w:rPr>
    </w:lvl>
  </w:abstractNum>
  <w:abstractNum w:abstractNumId="24">
    <w:nsid w:val="A0F05207"/>
    <w:multiLevelType w:val="singleLevel"/>
    <w:tmpl w:val="A0F05207"/>
    <w:lvl w:ilvl="0" w:tentative="0">
      <w:start w:val="0"/>
      <w:numFmt w:val="bullet"/>
      <w:lvlText w:val="•"/>
      <w:lvlJc w:val="left"/>
      <w:rPr>
        <w:color w:val="3370FF"/>
      </w:rPr>
    </w:lvl>
  </w:abstractNum>
  <w:abstractNum w:abstractNumId="25">
    <w:nsid w:val="A97D620A"/>
    <w:multiLevelType w:val="singleLevel"/>
    <w:tmpl w:val="A97D620A"/>
    <w:lvl w:ilvl="0" w:tentative="0">
      <w:start w:val="1"/>
      <w:numFmt w:val="lowerLetter"/>
      <w:lvlText w:val="%1."/>
      <w:lvlJc w:val="left"/>
      <w:rPr>
        <w:color w:val="3370FF"/>
      </w:rPr>
    </w:lvl>
  </w:abstractNum>
  <w:abstractNum w:abstractNumId="26">
    <w:nsid w:val="A9AC3AA7"/>
    <w:multiLevelType w:val="singleLevel"/>
    <w:tmpl w:val="A9AC3AA7"/>
    <w:lvl w:ilvl="0" w:tentative="0">
      <w:start w:val="0"/>
      <w:numFmt w:val="bullet"/>
      <w:lvlText w:val="￮"/>
      <w:lvlJc w:val="left"/>
      <w:rPr>
        <w:color w:val="3370FF"/>
      </w:rPr>
    </w:lvl>
  </w:abstractNum>
  <w:abstractNum w:abstractNumId="27">
    <w:nsid w:val="AAF3F3FA"/>
    <w:multiLevelType w:val="singleLevel"/>
    <w:tmpl w:val="AAF3F3FA"/>
    <w:lvl w:ilvl="0" w:tentative="0">
      <w:start w:val="0"/>
      <w:numFmt w:val="bullet"/>
      <w:lvlText w:val="•"/>
      <w:lvlJc w:val="left"/>
      <w:rPr>
        <w:color w:val="3370FF"/>
      </w:rPr>
    </w:lvl>
  </w:abstractNum>
  <w:abstractNum w:abstractNumId="28">
    <w:nsid w:val="B08374AC"/>
    <w:multiLevelType w:val="singleLevel"/>
    <w:tmpl w:val="B08374AC"/>
    <w:lvl w:ilvl="0" w:tentative="0">
      <w:start w:val="3"/>
      <w:numFmt w:val="lowerLetter"/>
      <w:lvlText w:val="%1."/>
      <w:lvlJc w:val="left"/>
      <w:rPr>
        <w:color w:val="3370FF"/>
      </w:rPr>
    </w:lvl>
  </w:abstractNum>
  <w:abstractNum w:abstractNumId="29">
    <w:nsid w:val="B0ED9BEA"/>
    <w:multiLevelType w:val="singleLevel"/>
    <w:tmpl w:val="B0ED9BEA"/>
    <w:lvl w:ilvl="0" w:tentative="0">
      <w:start w:val="0"/>
      <w:numFmt w:val="bullet"/>
      <w:lvlText w:val="•"/>
      <w:lvlJc w:val="left"/>
      <w:rPr>
        <w:color w:val="3370FF"/>
      </w:rPr>
    </w:lvl>
  </w:abstractNum>
  <w:abstractNum w:abstractNumId="30">
    <w:nsid w:val="B0F1ACD9"/>
    <w:multiLevelType w:val="singleLevel"/>
    <w:tmpl w:val="B0F1ACD9"/>
    <w:lvl w:ilvl="0" w:tentative="0">
      <w:start w:val="1"/>
      <w:numFmt w:val="lowerLetter"/>
      <w:lvlText w:val="%1."/>
      <w:lvlJc w:val="left"/>
      <w:rPr>
        <w:color w:val="3370FF"/>
      </w:rPr>
    </w:lvl>
  </w:abstractNum>
  <w:abstractNum w:abstractNumId="31">
    <w:nsid w:val="B23A94A9"/>
    <w:multiLevelType w:val="singleLevel"/>
    <w:tmpl w:val="B23A94A9"/>
    <w:lvl w:ilvl="0" w:tentative="0">
      <w:start w:val="0"/>
      <w:numFmt w:val="bullet"/>
      <w:lvlText w:val="•"/>
      <w:lvlJc w:val="left"/>
      <w:rPr>
        <w:color w:val="3370FF"/>
      </w:rPr>
    </w:lvl>
  </w:abstractNum>
  <w:abstractNum w:abstractNumId="32">
    <w:nsid w:val="B53F3350"/>
    <w:multiLevelType w:val="singleLevel"/>
    <w:tmpl w:val="B53F3350"/>
    <w:lvl w:ilvl="0" w:tentative="0">
      <w:start w:val="0"/>
      <w:numFmt w:val="bullet"/>
      <w:lvlText w:val="▪"/>
      <w:lvlJc w:val="left"/>
      <w:rPr>
        <w:color w:val="3370FF"/>
        <w:sz w:val="11"/>
      </w:rPr>
    </w:lvl>
  </w:abstractNum>
  <w:abstractNum w:abstractNumId="33">
    <w:nsid w:val="B5E306ED"/>
    <w:multiLevelType w:val="singleLevel"/>
    <w:tmpl w:val="B5E306ED"/>
    <w:lvl w:ilvl="0" w:tentative="0">
      <w:start w:val="0"/>
      <w:numFmt w:val="bullet"/>
      <w:lvlText w:val="￮"/>
      <w:lvlJc w:val="left"/>
      <w:rPr>
        <w:color w:val="3370FF"/>
      </w:rPr>
    </w:lvl>
  </w:abstractNum>
  <w:abstractNum w:abstractNumId="34">
    <w:nsid w:val="B88D21A8"/>
    <w:multiLevelType w:val="singleLevel"/>
    <w:tmpl w:val="B88D21A8"/>
    <w:lvl w:ilvl="0" w:tentative="0">
      <w:start w:val="0"/>
      <w:numFmt w:val="bullet"/>
      <w:lvlText w:val="•"/>
      <w:lvlJc w:val="left"/>
      <w:rPr>
        <w:color w:val="3370FF"/>
      </w:rPr>
    </w:lvl>
  </w:abstractNum>
  <w:abstractNum w:abstractNumId="35">
    <w:nsid w:val="B8CEF35B"/>
    <w:multiLevelType w:val="singleLevel"/>
    <w:tmpl w:val="B8CEF35B"/>
    <w:lvl w:ilvl="0" w:tentative="0">
      <w:start w:val="0"/>
      <w:numFmt w:val="bullet"/>
      <w:lvlText w:val="•"/>
      <w:lvlJc w:val="left"/>
      <w:rPr>
        <w:color w:val="3370FF"/>
      </w:rPr>
    </w:lvl>
  </w:abstractNum>
  <w:abstractNum w:abstractNumId="36">
    <w:nsid w:val="BB64CFA9"/>
    <w:multiLevelType w:val="singleLevel"/>
    <w:tmpl w:val="BB64CFA9"/>
    <w:lvl w:ilvl="0" w:tentative="0">
      <w:start w:val="4"/>
      <w:numFmt w:val="lowerLetter"/>
      <w:lvlText w:val="%1."/>
      <w:lvlJc w:val="left"/>
      <w:rPr>
        <w:color w:val="3370FF"/>
      </w:rPr>
    </w:lvl>
  </w:abstractNum>
  <w:abstractNum w:abstractNumId="37">
    <w:nsid w:val="BCECA0B4"/>
    <w:multiLevelType w:val="singleLevel"/>
    <w:tmpl w:val="BCECA0B4"/>
    <w:lvl w:ilvl="0" w:tentative="0">
      <w:start w:val="0"/>
      <w:numFmt w:val="bullet"/>
      <w:lvlText w:val="•"/>
      <w:lvlJc w:val="left"/>
      <w:rPr>
        <w:color w:val="3370FF"/>
      </w:rPr>
    </w:lvl>
  </w:abstractNum>
  <w:abstractNum w:abstractNumId="38">
    <w:nsid w:val="BDA1395C"/>
    <w:multiLevelType w:val="singleLevel"/>
    <w:tmpl w:val="BDA1395C"/>
    <w:lvl w:ilvl="0" w:tentative="0">
      <w:start w:val="0"/>
      <w:numFmt w:val="bullet"/>
      <w:lvlText w:val="•"/>
      <w:lvlJc w:val="left"/>
      <w:rPr>
        <w:color w:val="3370FF"/>
      </w:rPr>
    </w:lvl>
  </w:abstractNum>
  <w:abstractNum w:abstractNumId="39">
    <w:nsid w:val="BE8A4F4C"/>
    <w:multiLevelType w:val="singleLevel"/>
    <w:tmpl w:val="BE8A4F4C"/>
    <w:lvl w:ilvl="0" w:tentative="0">
      <w:start w:val="0"/>
      <w:numFmt w:val="bullet"/>
      <w:lvlText w:val="•"/>
      <w:lvlJc w:val="left"/>
      <w:rPr>
        <w:color w:val="3370FF"/>
      </w:rPr>
    </w:lvl>
  </w:abstractNum>
  <w:abstractNum w:abstractNumId="40">
    <w:nsid w:val="BE923771"/>
    <w:multiLevelType w:val="singleLevel"/>
    <w:tmpl w:val="BE923771"/>
    <w:lvl w:ilvl="0" w:tentative="0">
      <w:start w:val="0"/>
      <w:numFmt w:val="bullet"/>
      <w:lvlText w:val="•"/>
      <w:lvlJc w:val="left"/>
      <w:rPr>
        <w:color w:val="3370FF"/>
      </w:rPr>
    </w:lvl>
  </w:abstractNum>
  <w:abstractNum w:abstractNumId="41">
    <w:nsid w:val="BF205925"/>
    <w:multiLevelType w:val="singleLevel"/>
    <w:tmpl w:val="BF205925"/>
    <w:lvl w:ilvl="0" w:tentative="0">
      <w:start w:val="0"/>
      <w:numFmt w:val="bullet"/>
      <w:lvlText w:val="￮"/>
      <w:lvlJc w:val="left"/>
      <w:rPr>
        <w:color w:val="3370FF"/>
      </w:rPr>
    </w:lvl>
  </w:abstractNum>
  <w:abstractNum w:abstractNumId="42">
    <w:nsid w:val="BF50FE6B"/>
    <w:multiLevelType w:val="singleLevel"/>
    <w:tmpl w:val="BF50FE6B"/>
    <w:lvl w:ilvl="0" w:tentative="0">
      <w:start w:val="0"/>
      <w:numFmt w:val="bullet"/>
      <w:lvlText w:val="•"/>
      <w:lvlJc w:val="left"/>
      <w:rPr>
        <w:color w:val="3370FF"/>
      </w:rPr>
    </w:lvl>
  </w:abstractNum>
  <w:abstractNum w:abstractNumId="43">
    <w:nsid w:val="C0915F4F"/>
    <w:multiLevelType w:val="singleLevel"/>
    <w:tmpl w:val="C0915F4F"/>
    <w:lvl w:ilvl="0" w:tentative="0">
      <w:start w:val="0"/>
      <w:numFmt w:val="bullet"/>
      <w:lvlText w:val="•"/>
      <w:lvlJc w:val="left"/>
      <w:rPr>
        <w:color w:val="3370FF"/>
      </w:rPr>
    </w:lvl>
  </w:abstractNum>
  <w:abstractNum w:abstractNumId="44">
    <w:nsid w:val="C4E0D24A"/>
    <w:multiLevelType w:val="singleLevel"/>
    <w:tmpl w:val="C4E0D24A"/>
    <w:lvl w:ilvl="0" w:tentative="0">
      <w:start w:val="5"/>
      <w:numFmt w:val="lowerLetter"/>
      <w:lvlText w:val="%1."/>
      <w:lvlJc w:val="left"/>
      <w:rPr>
        <w:color w:val="3370FF"/>
      </w:rPr>
    </w:lvl>
  </w:abstractNum>
  <w:abstractNum w:abstractNumId="45">
    <w:nsid w:val="C8879AEF"/>
    <w:multiLevelType w:val="singleLevel"/>
    <w:tmpl w:val="C8879AEF"/>
    <w:lvl w:ilvl="0" w:tentative="0">
      <w:start w:val="2"/>
      <w:numFmt w:val="lowerLetter"/>
      <w:lvlText w:val="%1."/>
      <w:lvlJc w:val="left"/>
      <w:rPr>
        <w:color w:val="3370FF"/>
      </w:rPr>
    </w:lvl>
  </w:abstractNum>
  <w:abstractNum w:abstractNumId="46">
    <w:nsid w:val="C90D1B09"/>
    <w:multiLevelType w:val="singleLevel"/>
    <w:tmpl w:val="C90D1B09"/>
    <w:lvl w:ilvl="0" w:tentative="0">
      <w:start w:val="0"/>
      <w:numFmt w:val="bullet"/>
      <w:lvlText w:val="•"/>
      <w:lvlJc w:val="left"/>
      <w:rPr>
        <w:color w:val="3370FF"/>
      </w:rPr>
    </w:lvl>
  </w:abstractNum>
  <w:abstractNum w:abstractNumId="47">
    <w:nsid w:val="C9412743"/>
    <w:multiLevelType w:val="singleLevel"/>
    <w:tmpl w:val="C9412743"/>
    <w:lvl w:ilvl="0" w:tentative="0">
      <w:start w:val="0"/>
      <w:numFmt w:val="bullet"/>
      <w:lvlText w:val="•"/>
      <w:lvlJc w:val="left"/>
      <w:rPr>
        <w:color w:val="3370FF"/>
      </w:rPr>
    </w:lvl>
  </w:abstractNum>
  <w:abstractNum w:abstractNumId="48">
    <w:nsid w:val="CD699D1D"/>
    <w:multiLevelType w:val="singleLevel"/>
    <w:tmpl w:val="CD699D1D"/>
    <w:lvl w:ilvl="0" w:tentative="0">
      <w:start w:val="0"/>
      <w:numFmt w:val="bullet"/>
      <w:lvlText w:val="•"/>
      <w:lvlJc w:val="left"/>
      <w:rPr>
        <w:color w:val="3370FF"/>
      </w:rPr>
    </w:lvl>
  </w:abstractNum>
  <w:abstractNum w:abstractNumId="49">
    <w:nsid w:val="CF092B84"/>
    <w:multiLevelType w:val="singleLevel"/>
    <w:tmpl w:val="CF092B84"/>
    <w:lvl w:ilvl="0" w:tentative="0">
      <w:start w:val="0"/>
      <w:numFmt w:val="bullet"/>
      <w:lvlText w:val="￮"/>
      <w:lvlJc w:val="left"/>
      <w:rPr>
        <w:color w:val="3370FF"/>
      </w:rPr>
    </w:lvl>
  </w:abstractNum>
  <w:abstractNum w:abstractNumId="50">
    <w:nsid w:val="D1EB1714"/>
    <w:multiLevelType w:val="singleLevel"/>
    <w:tmpl w:val="D1EB1714"/>
    <w:lvl w:ilvl="0" w:tentative="0">
      <w:start w:val="0"/>
      <w:numFmt w:val="bullet"/>
      <w:lvlText w:val="•"/>
      <w:lvlJc w:val="left"/>
      <w:rPr>
        <w:color w:val="3370FF"/>
      </w:rPr>
    </w:lvl>
  </w:abstractNum>
  <w:abstractNum w:abstractNumId="51">
    <w:nsid w:val="D7936317"/>
    <w:multiLevelType w:val="singleLevel"/>
    <w:tmpl w:val="D7936317"/>
    <w:lvl w:ilvl="0" w:tentative="0">
      <w:start w:val="3"/>
      <w:numFmt w:val="lowerLetter"/>
      <w:lvlText w:val="%1."/>
      <w:lvlJc w:val="left"/>
      <w:rPr>
        <w:color w:val="3370FF"/>
      </w:rPr>
    </w:lvl>
  </w:abstractNum>
  <w:abstractNum w:abstractNumId="52">
    <w:nsid w:val="D7D140E4"/>
    <w:multiLevelType w:val="singleLevel"/>
    <w:tmpl w:val="D7D140E4"/>
    <w:lvl w:ilvl="0" w:tentative="0">
      <w:start w:val="0"/>
      <w:numFmt w:val="bullet"/>
      <w:lvlText w:val="•"/>
      <w:lvlJc w:val="left"/>
      <w:rPr>
        <w:color w:val="3370FF"/>
      </w:rPr>
    </w:lvl>
  </w:abstractNum>
  <w:abstractNum w:abstractNumId="53">
    <w:nsid w:val="D7F9FE59"/>
    <w:multiLevelType w:val="singleLevel"/>
    <w:tmpl w:val="D7F9FE59"/>
    <w:lvl w:ilvl="0" w:tentative="0">
      <w:start w:val="0"/>
      <w:numFmt w:val="bullet"/>
      <w:lvlText w:val="•"/>
      <w:lvlJc w:val="left"/>
      <w:rPr>
        <w:color w:val="3370FF"/>
      </w:rPr>
    </w:lvl>
  </w:abstractNum>
  <w:abstractNum w:abstractNumId="54">
    <w:nsid w:val="DAD3A854"/>
    <w:multiLevelType w:val="singleLevel"/>
    <w:tmpl w:val="DAD3A854"/>
    <w:lvl w:ilvl="0" w:tentative="0">
      <w:start w:val="0"/>
      <w:numFmt w:val="bullet"/>
      <w:lvlText w:val="•"/>
      <w:lvlJc w:val="left"/>
      <w:rPr>
        <w:color w:val="3370FF"/>
      </w:rPr>
    </w:lvl>
  </w:abstractNum>
  <w:abstractNum w:abstractNumId="55">
    <w:nsid w:val="DAE62134"/>
    <w:multiLevelType w:val="singleLevel"/>
    <w:tmpl w:val="DAE62134"/>
    <w:lvl w:ilvl="0" w:tentative="0">
      <w:start w:val="0"/>
      <w:numFmt w:val="bullet"/>
      <w:lvlText w:val="•"/>
      <w:lvlJc w:val="left"/>
      <w:rPr>
        <w:color w:val="3370FF"/>
      </w:rPr>
    </w:lvl>
  </w:abstractNum>
  <w:abstractNum w:abstractNumId="56">
    <w:nsid w:val="DCBA6B53"/>
    <w:multiLevelType w:val="singleLevel"/>
    <w:tmpl w:val="DCBA6B53"/>
    <w:lvl w:ilvl="0" w:tentative="0">
      <w:start w:val="0"/>
      <w:numFmt w:val="bullet"/>
      <w:lvlText w:val="•"/>
      <w:lvlJc w:val="left"/>
      <w:rPr>
        <w:color w:val="3370FF"/>
      </w:rPr>
    </w:lvl>
  </w:abstractNum>
  <w:abstractNum w:abstractNumId="57">
    <w:nsid w:val="E0294EC7"/>
    <w:multiLevelType w:val="singleLevel"/>
    <w:tmpl w:val="E0294EC7"/>
    <w:lvl w:ilvl="0" w:tentative="0">
      <w:start w:val="0"/>
      <w:numFmt w:val="bullet"/>
      <w:lvlText w:val="•"/>
      <w:lvlJc w:val="left"/>
      <w:rPr>
        <w:color w:val="3370FF"/>
      </w:rPr>
    </w:lvl>
  </w:abstractNum>
  <w:abstractNum w:abstractNumId="58">
    <w:nsid w:val="E093A4B0"/>
    <w:multiLevelType w:val="singleLevel"/>
    <w:tmpl w:val="E093A4B0"/>
    <w:lvl w:ilvl="0" w:tentative="0">
      <w:start w:val="1"/>
      <w:numFmt w:val="lowerLetter"/>
      <w:lvlText w:val="%1."/>
      <w:lvlJc w:val="left"/>
      <w:rPr>
        <w:color w:val="3370FF"/>
      </w:rPr>
    </w:lvl>
  </w:abstractNum>
  <w:abstractNum w:abstractNumId="59">
    <w:nsid w:val="E43A772E"/>
    <w:multiLevelType w:val="singleLevel"/>
    <w:tmpl w:val="E43A772E"/>
    <w:lvl w:ilvl="0" w:tentative="0">
      <w:start w:val="0"/>
      <w:numFmt w:val="bullet"/>
      <w:lvlText w:val="•"/>
      <w:lvlJc w:val="left"/>
      <w:rPr>
        <w:color w:val="3370FF"/>
      </w:rPr>
    </w:lvl>
  </w:abstractNum>
  <w:abstractNum w:abstractNumId="60">
    <w:nsid w:val="E504947C"/>
    <w:multiLevelType w:val="singleLevel"/>
    <w:tmpl w:val="E504947C"/>
    <w:lvl w:ilvl="0" w:tentative="0">
      <w:start w:val="4"/>
      <w:numFmt w:val="lowerLetter"/>
      <w:lvlText w:val="%1."/>
      <w:lvlJc w:val="left"/>
      <w:rPr>
        <w:color w:val="3370FF"/>
      </w:rPr>
    </w:lvl>
  </w:abstractNum>
  <w:abstractNum w:abstractNumId="61">
    <w:nsid w:val="E52D9448"/>
    <w:multiLevelType w:val="singleLevel"/>
    <w:tmpl w:val="E52D9448"/>
    <w:lvl w:ilvl="0" w:tentative="0">
      <w:start w:val="0"/>
      <w:numFmt w:val="bullet"/>
      <w:lvlText w:val="•"/>
      <w:lvlJc w:val="left"/>
      <w:rPr>
        <w:color w:val="3370FF"/>
      </w:rPr>
    </w:lvl>
  </w:abstractNum>
  <w:abstractNum w:abstractNumId="62">
    <w:nsid w:val="E7B27C5B"/>
    <w:multiLevelType w:val="singleLevel"/>
    <w:tmpl w:val="E7B27C5B"/>
    <w:lvl w:ilvl="0" w:tentative="0">
      <w:start w:val="2"/>
      <w:numFmt w:val="lowerLetter"/>
      <w:lvlText w:val="%1."/>
      <w:lvlJc w:val="left"/>
      <w:rPr>
        <w:color w:val="3370FF"/>
      </w:rPr>
    </w:lvl>
  </w:abstractNum>
  <w:abstractNum w:abstractNumId="63">
    <w:nsid w:val="EA28CC15"/>
    <w:multiLevelType w:val="singleLevel"/>
    <w:tmpl w:val="EA28CC15"/>
    <w:lvl w:ilvl="0" w:tentative="0">
      <w:start w:val="1"/>
      <w:numFmt w:val="lowerLetter"/>
      <w:lvlText w:val="%1."/>
      <w:lvlJc w:val="left"/>
      <w:rPr>
        <w:color w:val="3370FF"/>
      </w:rPr>
    </w:lvl>
  </w:abstractNum>
  <w:abstractNum w:abstractNumId="64">
    <w:nsid w:val="F0E89278"/>
    <w:multiLevelType w:val="singleLevel"/>
    <w:tmpl w:val="F0E89278"/>
    <w:lvl w:ilvl="0" w:tentative="0">
      <w:start w:val="3"/>
      <w:numFmt w:val="lowerLetter"/>
      <w:lvlText w:val="%1."/>
      <w:lvlJc w:val="left"/>
      <w:rPr>
        <w:color w:val="3370FF"/>
      </w:rPr>
    </w:lvl>
  </w:abstractNum>
  <w:abstractNum w:abstractNumId="65">
    <w:nsid w:val="F1FCDEFA"/>
    <w:multiLevelType w:val="singleLevel"/>
    <w:tmpl w:val="F1FCDEFA"/>
    <w:lvl w:ilvl="0" w:tentative="0">
      <w:start w:val="0"/>
      <w:numFmt w:val="bullet"/>
      <w:lvlText w:val="•"/>
      <w:lvlJc w:val="left"/>
      <w:rPr>
        <w:color w:val="3370FF"/>
      </w:rPr>
    </w:lvl>
  </w:abstractNum>
  <w:abstractNum w:abstractNumId="66">
    <w:nsid w:val="F237ACA1"/>
    <w:multiLevelType w:val="singleLevel"/>
    <w:tmpl w:val="F237ACA1"/>
    <w:lvl w:ilvl="0" w:tentative="0">
      <w:start w:val="2"/>
      <w:numFmt w:val="lowerLetter"/>
      <w:lvlText w:val="%1."/>
      <w:lvlJc w:val="left"/>
      <w:rPr>
        <w:color w:val="3370FF"/>
      </w:rPr>
    </w:lvl>
  </w:abstractNum>
  <w:abstractNum w:abstractNumId="67">
    <w:nsid w:val="F3A33954"/>
    <w:multiLevelType w:val="singleLevel"/>
    <w:tmpl w:val="F3A33954"/>
    <w:lvl w:ilvl="0" w:tentative="0">
      <w:start w:val="0"/>
      <w:numFmt w:val="bullet"/>
      <w:lvlText w:val="•"/>
      <w:lvlJc w:val="left"/>
      <w:rPr>
        <w:color w:val="3370FF"/>
      </w:rPr>
    </w:lvl>
  </w:abstractNum>
  <w:abstractNum w:abstractNumId="68">
    <w:nsid w:val="F46CCC20"/>
    <w:multiLevelType w:val="singleLevel"/>
    <w:tmpl w:val="F46CCC20"/>
    <w:lvl w:ilvl="0" w:tentative="0">
      <w:start w:val="0"/>
      <w:numFmt w:val="bullet"/>
      <w:lvlText w:val="•"/>
      <w:lvlJc w:val="left"/>
      <w:rPr>
        <w:color w:val="3370FF"/>
      </w:rPr>
    </w:lvl>
  </w:abstractNum>
  <w:abstractNum w:abstractNumId="69">
    <w:nsid w:val="F4A942FE"/>
    <w:multiLevelType w:val="singleLevel"/>
    <w:tmpl w:val="F4A942FE"/>
    <w:lvl w:ilvl="0" w:tentative="0">
      <w:start w:val="0"/>
      <w:numFmt w:val="bullet"/>
      <w:lvlText w:val="•"/>
      <w:lvlJc w:val="left"/>
      <w:rPr>
        <w:color w:val="3370FF"/>
      </w:rPr>
    </w:lvl>
  </w:abstractNum>
  <w:abstractNum w:abstractNumId="70">
    <w:nsid w:val="F4B5D9F5"/>
    <w:multiLevelType w:val="singleLevel"/>
    <w:tmpl w:val="F4B5D9F5"/>
    <w:lvl w:ilvl="0" w:tentative="0">
      <w:start w:val="4"/>
      <w:numFmt w:val="lowerLetter"/>
      <w:lvlText w:val="%1."/>
      <w:lvlJc w:val="left"/>
      <w:rPr>
        <w:color w:val="3370FF"/>
      </w:rPr>
    </w:lvl>
  </w:abstractNum>
  <w:abstractNum w:abstractNumId="71">
    <w:nsid w:val="F585BF25"/>
    <w:multiLevelType w:val="singleLevel"/>
    <w:tmpl w:val="F585BF25"/>
    <w:lvl w:ilvl="0" w:tentative="0">
      <w:start w:val="0"/>
      <w:numFmt w:val="bullet"/>
      <w:lvlText w:val="•"/>
      <w:lvlJc w:val="left"/>
      <w:rPr>
        <w:color w:val="3370FF"/>
      </w:rPr>
    </w:lvl>
  </w:abstractNum>
  <w:abstractNum w:abstractNumId="72">
    <w:nsid w:val="F689643B"/>
    <w:multiLevelType w:val="singleLevel"/>
    <w:tmpl w:val="F689643B"/>
    <w:lvl w:ilvl="0" w:tentative="0">
      <w:start w:val="0"/>
      <w:numFmt w:val="bullet"/>
      <w:lvlText w:val="•"/>
      <w:lvlJc w:val="left"/>
      <w:rPr>
        <w:color w:val="3370FF"/>
      </w:rPr>
    </w:lvl>
  </w:abstractNum>
  <w:abstractNum w:abstractNumId="73">
    <w:nsid w:val="F7735DC9"/>
    <w:multiLevelType w:val="singleLevel"/>
    <w:tmpl w:val="F7735DC9"/>
    <w:lvl w:ilvl="0" w:tentative="0">
      <w:start w:val="0"/>
      <w:numFmt w:val="bullet"/>
      <w:lvlText w:val="•"/>
      <w:lvlJc w:val="left"/>
      <w:rPr>
        <w:color w:val="3370FF"/>
      </w:rPr>
    </w:lvl>
  </w:abstractNum>
  <w:abstractNum w:abstractNumId="74">
    <w:nsid w:val="FEC2EA36"/>
    <w:multiLevelType w:val="singleLevel"/>
    <w:tmpl w:val="FEC2EA36"/>
    <w:lvl w:ilvl="0" w:tentative="0">
      <w:start w:val="1"/>
      <w:numFmt w:val="lowerLetter"/>
      <w:lvlText w:val="%1."/>
      <w:lvlJc w:val="left"/>
      <w:rPr>
        <w:color w:val="3370FF"/>
      </w:rPr>
    </w:lvl>
  </w:abstractNum>
  <w:abstractNum w:abstractNumId="75">
    <w:nsid w:val="0053208E"/>
    <w:multiLevelType w:val="singleLevel"/>
    <w:tmpl w:val="0053208E"/>
    <w:lvl w:ilvl="0" w:tentative="0">
      <w:start w:val="0"/>
      <w:numFmt w:val="bullet"/>
      <w:lvlText w:val="￮"/>
      <w:lvlJc w:val="left"/>
      <w:rPr>
        <w:color w:val="3370FF"/>
      </w:rPr>
    </w:lvl>
  </w:abstractNum>
  <w:abstractNum w:abstractNumId="76">
    <w:nsid w:val="01836A6D"/>
    <w:multiLevelType w:val="singleLevel"/>
    <w:tmpl w:val="01836A6D"/>
    <w:lvl w:ilvl="0" w:tentative="0">
      <w:start w:val="0"/>
      <w:numFmt w:val="bullet"/>
      <w:lvlText w:val="￮"/>
      <w:lvlJc w:val="left"/>
      <w:rPr>
        <w:color w:val="3370FF"/>
      </w:rPr>
    </w:lvl>
  </w:abstractNum>
  <w:abstractNum w:abstractNumId="77">
    <w:nsid w:val="01D7E1C7"/>
    <w:multiLevelType w:val="singleLevel"/>
    <w:tmpl w:val="01D7E1C7"/>
    <w:lvl w:ilvl="0" w:tentative="0">
      <w:start w:val="0"/>
      <w:numFmt w:val="bullet"/>
      <w:lvlText w:val="•"/>
      <w:lvlJc w:val="left"/>
      <w:rPr>
        <w:color w:val="3370FF"/>
      </w:rPr>
    </w:lvl>
  </w:abstractNum>
  <w:abstractNum w:abstractNumId="78">
    <w:nsid w:val="0248C179"/>
    <w:multiLevelType w:val="singleLevel"/>
    <w:tmpl w:val="0248C179"/>
    <w:lvl w:ilvl="0" w:tentative="0">
      <w:start w:val="0"/>
      <w:numFmt w:val="bullet"/>
      <w:lvlText w:val="•"/>
      <w:lvlJc w:val="left"/>
      <w:rPr>
        <w:color w:val="3370FF"/>
      </w:rPr>
    </w:lvl>
  </w:abstractNum>
  <w:abstractNum w:abstractNumId="79">
    <w:nsid w:val="03A63A41"/>
    <w:multiLevelType w:val="singleLevel"/>
    <w:tmpl w:val="03A63A41"/>
    <w:lvl w:ilvl="0" w:tentative="0">
      <w:start w:val="0"/>
      <w:numFmt w:val="bullet"/>
      <w:lvlText w:val="•"/>
      <w:lvlJc w:val="left"/>
      <w:rPr>
        <w:color w:val="3370FF"/>
      </w:rPr>
    </w:lvl>
  </w:abstractNum>
  <w:abstractNum w:abstractNumId="80">
    <w:nsid w:val="03C240C0"/>
    <w:multiLevelType w:val="singleLevel"/>
    <w:tmpl w:val="03C240C0"/>
    <w:lvl w:ilvl="0" w:tentative="0">
      <w:start w:val="2"/>
      <w:numFmt w:val="lowerLetter"/>
      <w:lvlText w:val="%1."/>
      <w:lvlJc w:val="left"/>
      <w:rPr>
        <w:color w:val="3370FF"/>
      </w:rPr>
    </w:lvl>
  </w:abstractNum>
  <w:abstractNum w:abstractNumId="81">
    <w:nsid w:val="03D62ECE"/>
    <w:multiLevelType w:val="singleLevel"/>
    <w:tmpl w:val="03D62ECE"/>
    <w:lvl w:ilvl="0" w:tentative="0">
      <w:start w:val="0"/>
      <w:numFmt w:val="bullet"/>
      <w:lvlText w:val="￮"/>
      <w:lvlJc w:val="left"/>
      <w:rPr>
        <w:color w:val="3370FF"/>
      </w:rPr>
    </w:lvl>
  </w:abstractNum>
  <w:abstractNum w:abstractNumId="82">
    <w:nsid w:val="0709FD3E"/>
    <w:multiLevelType w:val="singleLevel"/>
    <w:tmpl w:val="0709FD3E"/>
    <w:lvl w:ilvl="0" w:tentative="0">
      <w:start w:val="0"/>
      <w:numFmt w:val="bullet"/>
      <w:lvlText w:val="•"/>
      <w:lvlJc w:val="left"/>
      <w:rPr>
        <w:color w:val="3370FF"/>
      </w:rPr>
    </w:lvl>
  </w:abstractNum>
  <w:abstractNum w:abstractNumId="83">
    <w:nsid w:val="0C0E1E13"/>
    <w:multiLevelType w:val="singleLevel"/>
    <w:tmpl w:val="0C0E1E13"/>
    <w:lvl w:ilvl="0" w:tentative="0">
      <w:start w:val="0"/>
      <w:numFmt w:val="bullet"/>
      <w:lvlText w:val="•"/>
      <w:lvlJc w:val="left"/>
      <w:rPr>
        <w:color w:val="3370FF"/>
      </w:rPr>
    </w:lvl>
  </w:abstractNum>
  <w:abstractNum w:abstractNumId="84">
    <w:nsid w:val="0CEF100B"/>
    <w:multiLevelType w:val="singleLevel"/>
    <w:tmpl w:val="0CEF100B"/>
    <w:lvl w:ilvl="0" w:tentative="0">
      <w:start w:val="0"/>
      <w:numFmt w:val="bullet"/>
      <w:lvlText w:val="•"/>
      <w:lvlJc w:val="left"/>
      <w:rPr>
        <w:color w:val="3370FF"/>
      </w:rPr>
    </w:lvl>
  </w:abstractNum>
  <w:abstractNum w:abstractNumId="85">
    <w:nsid w:val="0DC629B0"/>
    <w:multiLevelType w:val="singleLevel"/>
    <w:tmpl w:val="0DC629B0"/>
    <w:lvl w:ilvl="0" w:tentative="0">
      <w:start w:val="0"/>
      <w:numFmt w:val="bullet"/>
      <w:lvlText w:val="•"/>
      <w:lvlJc w:val="left"/>
      <w:rPr>
        <w:color w:val="3370FF"/>
      </w:rPr>
    </w:lvl>
  </w:abstractNum>
  <w:abstractNum w:abstractNumId="86">
    <w:nsid w:val="0E640482"/>
    <w:multiLevelType w:val="singleLevel"/>
    <w:tmpl w:val="0E640482"/>
    <w:lvl w:ilvl="0" w:tentative="0">
      <w:start w:val="0"/>
      <w:numFmt w:val="bullet"/>
      <w:lvlText w:val="•"/>
      <w:lvlJc w:val="left"/>
      <w:rPr>
        <w:color w:val="3370FF"/>
      </w:rPr>
    </w:lvl>
  </w:abstractNum>
  <w:abstractNum w:abstractNumId="87">
    <w:nsid w:val="0F9F9CCA"/>
    <w:multiLevelType w:val="singleLevel"/>
    <w:tmpl w:val="0F9F9CCA"/>
    <w:lvl w:ilvl="0" w:tentative="0">
      <w:start w:val="5"/>
      <w:numFmt w:val="lowerLetter"/>
      <w:lvlText w:val="%1."/>
      <w:lvlJc w:val="left"/>
      <w:rPr>
        <w:color w:val="3370FF"/>
      </w:rPr>
    </w:lvl>
  </w:abstractNum>
  <w:abstractNum w:abstractNumId="88">
    <w:nsid w:val="10D591E5"/>
    <w:multiLevelType w:val="singleLevel"/>
    <w:tmpl w:val="10D591E5"/>
    <w:lvl w:ilvl="0" w:tentative="0">
      <w:start w:val="0"/>
      <w:numFmt w:val="bullet"/>
      <w:lvlText w:val="•"/>
      <w:lvlJc w:val="left"/>
      <w:rPr>
        <w:color w:val="3370FF"/>
      </w:rPr>
    </w:lvl>
  </w:abstractNum>
  <w:abstractNum w:abstractNumId="89">
    <w:nsid w:val="10F0DB0B"/>
    <w:multiLevelType w:val="singleLevel"/>
    <w:tmpl w:val="10F0DB0B"/>
    <w:lvl w:ilvl="0" w:tentative="0">
      <w:start w:val="0"/>
      <w:numFmt w:val="bullet"/>
      <w:lvlText w:val="•"/>
      <w:lvlJc w:val="left"/>
      <w:rPr>
        <w:color w:val="3370FF"/>
      </w:rPr>
    </w:lvl>
  </w:abstractNum>
  <w:abstractNum w:abstractNumId="90">
    <w:nsid w:val="12EADF99"/>
    <w:multiLevelType w:val="singleLevel"/>
    <w:tmpl w:val="12EADF99"/>
    <w:lvl w:ilvl="0" w:tentative="0">
      <w:start w:val="0"/>
      <w:numFmt w:val="bullet"/>
      <w:lvlText w:val="•"/>
      <w:lvlJc w:val="left"/>
      <w:rPr>
        <w:color w:val="3370FF"/>
      </w:rPr>
    </w:lvl>
  </w:abstractNum>
  <w:abstractNum w:abstractNumId="91">
    <w:nsid w:val="1450273B"/>
    <w:multiLevelType w:val="singleLevel"/>
    <w:tmpl w:val="1450273B"/>
    <w:lvl w:ilvl="0" w:tentative="0">
      <w:start w:val="0"/>
      <w:numFmt w:val="bullet"/>
      <w:lvlText w:val="•"/>
      <w:lvlJc w:val="left"/>
      <w:rPr>
        <w:color w:val="3370FF"/>
      </w:rPr>
    </w:lvl>
  </w:abstractNum>
  <w:abstractNum w:abstractNumId="92">
    <w:nsid w:val="18F74015"/>
    <w:multiLevelType w:val="singleLevel"/>
    <w:tmpl w:val="18F74015"/>
    <w:lvl w:ilvl="0" w:tentative="0">
      <w:start w:val="2"/>
      <w:numFmt w:val="lowerLetter"/>
      <w:lvlText w:val="%1."/>
      <w:lvlJc w:val="left"/>
      <w:rPr>
        <w:color w:val="3370FF"/>
      </w:rPr>
    </w:lvl>
  </w:abstractNum>
  <w:abstractNum w:abstractNumId="93">
    <w:nsid w:val="1ACDE60F"/>
    <w:multiLevelType w:val="singleLevel"/>
    <w:tmpl w:val="1ACDE60F"/>
    <w:lvl w:ilvl="0" w:tentative="0">
      <w:start w:val="0"/>
      <w:numFmt w:val="bullet"/>
      <w:lvlText w:val="•"/>
      <w:lvlJc w:val="left"/>
      <w:rPr>
        <w:color w:val="3370FF"/>
      </w:rPr>
    </w:lvl>
  </w:abstractNum>
  <w:abstractNum w:abstractNumId="94">
    <w:nsid w:val="1AD50295"/>
    <w:multiLevelType w:val="singleLevel"/>
    <w:tmpl w:val="1AD50295"/>
    <w:lvl w:ilvl="0" w:tentative="0">
      <w:start w:val="0"/>
      <w:numFmt w:val="bullet"/>
      <w:lvlText w:val="•"/>
      <w:lvlJc w:val="left"/>
      <w:rPr>
        <w:color w:val="3370FF"/>
      </w:rPr>
    </w:lvl>
  </w:abstractNum>
  <w:abstractNum w:abstractNumId="95">
    <w:nsid w:val="1BCBBCF0"/>
    <w:multiLevelType w:val="singleLevel"/>
    <w:tmpl w:val="1BCBBCF0"/>
    <w:lvl w:ilvl="0" w:tentative="0">
      <w:start w:val="2"/>
      <w:numFmt w:val="lowerLetter"/>
      <w:lvlText w:val="%1."/>
      <w:lvlJc w:val="left"/>
      <w:rPr>
        <w:color w:val="3370FF"/>
      </w:rPr>
    </w:lvl>
  </w:abstractNum>
  <w:abstractNum w:abstractNumId="96">
    <w:nsid w:val="1C257C7B"/>
    <w:multiLevelType w:val="singleLevel"/>
    <w:tmpl w:val="1C257C7B"/>
    <w:lvl w:ilvl="0" w:tentative="0">
      <w:start w:val="2"/>
      <w:numFmt w:val="lowerLetter"/>
      <w:lvlText w:val="%1."/>
      <w:lvlJc w:val="left"/>
      <w:rPr>
        <w:color w:val="3370FF"/>
      </w:rPr>
    </w:lvl>
  </w:abstractNum>
  <w:abstractNum w:abstractNumId="97">
    <w:nsid w:val="2007DCFD"/>
    <w:multiLevelType w:val="singleLevel"/>
    <w:tmpl w:val="2007DCFD"/>
    <w:lvl w:ilvl="0" w:tentative="0">
      <w:start w:val="0"/>
      <w:numFmt w:val="bullet"/>
      <w:lvlText w:val="•"/>
      <w:lvlJc w:val="left"/>
      <w:rPr>
        <w:color w:val="3370FF"/>
      </w:rPr>
    </w:lvl>
  </w:abstractNum>
  <w:abstractNum w:abstractNumId="98">
    <w:nsid w:val="21B3B1B1"/>
    <w:multiLevelType w:val="singleLevel"/>
    <w:tmpl w:val="21B3B1B1"/>
    <w:lvl w:ilvl="0" w:tentative="0">
      <w:start w:val="0"/>
      <w:numFmt w:val="bullet"/>
      <w:lvlText w:val="•"/>
      <w:lvlJc w:val="left"/>
      <w:rPr>
        <w:color w:val="3370FF"/>
      </w:rPr>
    </w:lvl>
  </w:abstractNum>
  <w:abstractNum w:abstractNumId="99">
    <w:nsid w:val="227C9188"/>
    <w:multiLevelType w:val="singleLevel"/>
    <w:tmpl w:val="227C9188"/>
    <w:lvl w:ilvl="0" w:tentative="0">
      <w:start w:val="0"/>
      <w:numFmt w:val="bullet"/>
      <w:lvlText w:val="•"/>
      <w:lvlJc w:val="left"/>
      <w:rPr>
        <w:color w:val="3370FF"/>
      </w:rPr>
    </w:lvl>
  </w:abstractNum>
  <w:abstractNum w:abstractNumId="100">
    <w:nsid w:val="23E97754"/>
    <w:multiLevelType w:val="singleLevel"/>
    <w:tmpl w:val="23E97754"/>
    <w:lvl w:ilvl="0" w:tentative="0">
      <w:start w:val="0"/>
      <w:numFmt w:val="bullet"/>
      <w:lvlText w:val="▪"/>
      <w:lvlJc w:val="left"/>
      <w:rPr>
        <w:color w:val="3370FF"/>
        <w:sz w:val="11"/>
      </w:rPr>
    </w:lvl>
  </w:abstractNum>
  <w:abstractNum w:abstractNumId="101">
    <w:nsid w:val="243FCF68"/>
    <w:multiLevelType w:val="singleLevel"/>
    <w:tmpl w:val="243FCF68"/>
    <w:lvl w:ilvl="0" w:tentative="0">
      <w:start w:val="0"/>
      <w:numFmt w:val="bullet"/>
      <w:lvlText w:val="•"/>
      <w:lvlJc w:val="left"/>
      <w:rPr>
        <w:color w:val="3370FF"/>
      </w:rPr>
    </w:lvl>
  </w:abstractNum>
  <w:abstractNum w:abstractNumId="102">
    <w:nsid w:val="2470EC97"/>
    <w:multiLevelType w:val="singleLevel"/>
    <w:tmpl w:val="2470EC97"/>
    <w:lvl w:ilvl="0" w:tentative="0">
      <w:start w:val="0"/>
      <w:numFmt w:val="bullet"/>
      <w:lvlText w:val="•"/>
      <w:lvlJc w:val="left"/>
      <w:rPr>
        <w:color w:val="3370FF"/>
      </w:rPr>
    </w:lvl>
  </w:abstractNum>
  <w:abstractNum w:abstractNumId="103">
    <w:nsid w:val="251342A6"/>
    <w:multiLevelType w:val="singleLevel"/>
    <w:tmpl w:val="251342A6"/>
    <w:lvl w:ilvl="0" w:tentative="0">
      <w:start w:val="0"/>
      <w:numFmt w:val="bullet"/>
      <w:lvlText w:val="•"/>
      <w:lvlJc w:val="left"/>
      <w:rPr>
        <w:color w:val="3370FF"/>
      </w:rPr>
    </w:lvl>
  </w:abstractNum>
  <w:abstractNum w:abstractNumId="104">
    <w:nsid w:val="25B654F3"/>
    <w:multiLevelType w:val="singleLevel"/>
    <w:tmpl w:val="25B654F3"/>
    <w:lvl w:ilvl="0" w:tentative="0">
      <w:start w:val="0"/>
      <w:numFmt w:val="bullet"/>
      <w:lvlText w:val="￮"/>
      <w:lvlJc w:val="left"/>
      <w:rPr>
        <w:color w:val="3370FF"/>
      </w:rPr>
    </w:lvl>
  </w:abstractNum>
  <w:abstractNum w:abstractNumId="105">
    <w:nsid w:val="2A8F537B"/>
    <w:multiLevelType w:val="singleLevel"/>
    <w:tmpl w:val="2A8F537B"/>
    <w:lvl w:ilvl="0" w:tentative="0">
      <w:start w:val="0"/>
      <w:numFmt w:val="bullet"/>
      <w:lvlText w:val="•"/>
      <w:lvlJc w:val="left"/>
      <w:rPr>
        <w:color w:val="3370FF"/>
      </w:rPr>
    </w:lvl>
  </w:abstractNum>
  <w:abstractNum w:abstractNumId="106">
    <w:nsid w:val="2B3F3F89"/>
    <w:multiLevelType w:val="singleLevel"/>
    <w:tmpl w:val="2B3F3F89"/>
    <w:lvl w:ilvl="0" w:tentative="0">
      <w:start w:val="0"/>
      <w:numFmt w:val="bullet"/>
      <w:lvlText w:val="•"/>
      <w:lvlJc w:val="left"/>
      <w:rPr>
        <w:color w:val="3370FF"/>
      </w:rPr>
    </w:lvl>
  </w:abstractNum>
  <w:abstractNum w:abstractNumId="107">
    <w:nsid w:val="2F2D79CE"/>
    <w:multiLevelType w:val="singleLevel"/>
    <w:tmpl w:val="2F2D79CE"/>
    <w:lvl w:ilvl="0" w:tentative="0">
      <w:start w:val="1"/>
      <w:numFmt w:val="lowerLetter"/>
      <w:lvlText w:val="%1."/>
      <w:lvlJc w:val="left"/>
      <w:rPr>
        <w:color w:val="3370FF"/>
      </w:rPr>
    </w:lvl>
  </w:abstractNum>
  <w:abstractNum w:abstractNumId="108">
    <w:nsid w:val="30A0AC00"/>
    <w:multiLevelType w:val="singleLevel"/>
    <w:tmpl w:val="30A0AC00"/>
    <w:lvl w:ilvl="0" w:tentative="0">
      <w:start w:val="0"/>
      <w:numFmt w:val="bullet"/>
      <w:lvlText w:val="•"/>
      <w:lvlJc w:val="left"/>
      <w:rPr>
        <w:color w:val="3370FF"/>
      </w:rPr>
    </w:lvl>
  </w:abstractNum>
  <w:abstractNum w:abstractNumId="109">
    <w:nsid w:val="30FC5B15"/>
    <w:multiLevelType w:val="singleLevel"/>
    <w:tmpl w:val="30FC5B15"/>
    <w:lvl w:ilvl="0" w:tentative="0">
      <w:start w:val="2"/>
      <w:numFmt w:val="lowerLetter"/>
      <w:lvlText w:val="%1."/>
      <w:lvlJc w:val="left"/>
      <w:rPr>
        <w:color w:val="3370FF"/>
      </w:rPr>
    </w:lvl>
  </w:abstractNum>
  <w:abstractNum w:abstractNumId="110">
    <w:nsid w:val="322D85CA"/>
    <w:multiLevelType w:val="singleLevel"/>
    <w:tmpl w:val="322D85CA"/>
    <w:lvl w:ilvl="0" w:tentative="0">
      <w:start w:val="0"/>
      <w:numFmt w:val="bullet"/>
      <w:lvlText w:val="￮"/>
      <w:lvlJc w:val="left"/>
      <w:rPr>
        <w:color w:val="3370FF"/>
      </w:rPr>
    </w:lvl>
  </w:abstractNum>
  <w:abstractNum w:abstractNumId="111">
    <w:nsid w:val="32A7AF2D"/>
    <w:multiLevelType w:val="singleLevel"/>
    <w:tmpl w:val="32A7AF2D"/>
    <w:lvl w:ilvl="0" w:tentative="0">
      <w:start w:val="1"/>
      <w:numFmt w:val="lowerLetter"/>
      <w:lvlText w:val="%1."/>
      <w:lvlJc w:val="left"/>
      <w:rPr>
        <w:color w:val="3370FF"/>
      </w:rPr>
    </w:lvl>
  </w:abstractNum>
  <w:abstractNum w:abstractNumId="112">
    <w:nsid w:val="35E83B33"/>
    <w:multiLevelType w:val="singleLevel"/>
    <w:tmpl w:val="35E83B33"/>
    <w:lvl w:ilvl="0" w:tentative="0">
      <w:start w:val="0"/>
      <w:numFmt w:val="bullet"/>
      <w:lvlText w:val="•"/>
      <w:lvlJc w:val="left"/>
      <w:rPr>
        <w:color w:val="3370FF"/>
      </w:rPr>
    </w:lvl>
  </w:abstractNum>
  <w:abstractNum w:abstractNumId="113">
    <w:nsid w:val="38EAC418"/>
    <w:multiLevelType w:val="singleLevel"/>
    <w:tmpl w:val="38EAC418"/>
    <w:lvl w:ilvl="0" w:tentative="0">
      <w:start w:val="0"/>
      <w:numFmt w:val="bullet"/>
      <w:lvlText w:val="•"/>
      <w:lvlJc w:val="left"/>
      <w:rPr>
        <w:color w:val="3370FF"/>
      </w:rPr>
    </w:lvl>
  </w:abstractNum>
  <w:abstractNum w:abstractNumId="114">
    <w:nsid w:val="39A0D9AC"/>
    <w:multiLevelType w:val="singleLevel"/>
    <w:tmpl w:val="39A0D9AC"/>
    <w:lvl w:ilvl="0" w:tentative="0">
      <w:start w:val="0"/>
      <w:numFmt w:val="bullet"/>
      <w:lvlText w:val="•"/>
      <w:lvlJc w:val="left"/>
      <w:rPr>
        <w:color w:val="3370FF"/>
      </w:rPr>
    </w:lvl>
  </w:abstractNum>
  <w:abstractNum w:abstractNumId="115">
    <w:nsid w:val="3A7FBA26"/>
    <w:multiLevelType w:val="singleLevel"/>
    <w:tmpl w:val="3A7FBA26"/>
    <w:lvl w:ilvl="0" w:tentative="0">
      <w:start w:val="0"/>
      <w:numFmt w:val="bullet"/>
      <w:lvlText w:val="•"/>
      <w:lvlJc w:val="left"/>
      <w:rPr>
        <w:color w:val="3370FF"/>
      </w:rPr>
    </w:lvl>
  </w:abstractNum>
  <w:abstractNum w:abstractNumId="116">
    <w:nsid w:val="3B8127DF"/>
    <w:multiLevelType w:val="singleLevel"/>
    <w:tmpl w:val="3B8127DF"/>
    <w:lvl w:ilvl="0" w:tentative="0">
      <w:start w:val="0"/>
      <w:numFmt w:val="bullet"/>
      <w:lvlText w:val="•"/>
      <w:lvlJc w:val="left"/>
      <w:rPr>
        <w:color w:val="3370FF"/>
      </w:rPr>
    </w:lvl>
  </w:abstractNum>
  <w:abstractNum w:abstractNumId="117">
    <w:nsid w:val="3FE315B6"/>
    <w:multiLevelType w:val="singleLevel"/>
    <w:tmpl w:val="3FE315B6"/>
    <w:lvl w:ilvl="0" w:tentative="0">
      <w:start w:val="0"/>
      <w:numFmt w:val="bullet"/>
      <w:lvlText w:val="•"/>
      <w:lvlJc w:val="left"/>
      <w:rPr>
        <w:color w:val="3370FF"/>
      </w:rPr>
    </w:lvl>
  </w:abstractNum>
  <w:abstractNum w:abstractNumId="118">
    <w:nsid w:val="40B249F9"/>
    <w:multiLevelType w:val="singleLevel"/>
    <w:tmpl w:val="40B249F9"/>
    <w:lvl w:ilvl="0" w:tentative="0">
      <w:start w:val="4"/>
      <w:numFmt w:val="lowerLetter"/>
      <w:lvlText w:val="%1."/>
      <w:lvlJc w:val="left"/>
      <w:rPr>
        <w:color w:val="3370FF"/>
      </w:rPr>
    </w:lvl>
  </w:abstractNum>
  <w:abstractNum w:abstractNumId="119">
    <w:nsid w:val="40F245EA"/>
    <w:multiLevelType w:val="singleLevel"/>
    <w:tmpl w:val="40F245EA"/>
    <w:lvl w:ilvl="0" w:tentative="0">
      <w:start w:val="0"/>
      <w:numFmt w:val="bullet"/>
      <w:lvlText w:val="•"/>
      <w:lvlJc w:val="left"/>
      <w:rPr>
        <w:color w:val="3370FF"/>
      </w:rPr>
    </w:lvl>
  </w:abstractNum>
  <w:abstractNum w:abstractNumId="120">
    <w:nsid w:val="4258023A"/>
    <w:multiLevelType w:val="singleLevel"/>
    <w:tmpl w:val="4258023A"/>
    <w:lvl w:ilvl="0" w:tentative="0">
      <w:start w:val="0"/>
      <w:numFmt w:val="bullet"/>
      <w:lvlText w:val="•"/>
      <w:lvlJc w:val="left"/>
      <w:rPr>
        <w:color w:val="3370FF"/>
      </w:rPr>
    </w:lvl>
  </w:abstractNum>
  <w:abstractNum w:abstractNumId="121">
    <w:nsid w:val="46A08BB8"/>
    <w:multiLevelType w:val="singleLevel"/>
    <w:tmpl w:val="46A08BB8"/>
    <w:lvl w:ilvl="0" w:tentative="0">
      <w:start w:val="0"/>
      <w:numFmt w:val="bullet"/>
      <w:lvlText w:val="•"/>
      <w:lvlJc w:val="left"/>
      <w:rPr>
        <w:color w:val="3370FF"/>
      </w:rPr>
    </w:lvl>
  </w:abstractNum>
  <w:abstractNum w:abstractNumId="122">
    <w:nsid w:val="4A51D704"/>
    <w:multiLevelType w:val="singleLevel"/>
    <w:tmpl w:val="4A51D704"/>
    <w:lvl w:ilvl="0" w:tentative="0">
      <w:start w:val="0"/>
      <w:numFmt w:val="bullet"/>
      <w:lvlText w:val="•"/>
      <w:lvlJc w:val="left"/>
      <w:rPr>
        <w:color w:val="3370FF"/>
      </w:rPr>
    </w:lvl>
  </w:abstractNum>
  <w:abstractNum w:abstractNumId="123">
    <w:nsid w:val="4C1BAE26"/>
    <w:multiLevelType w:val="singleLevel"/>
    <w:tmpl w:val="4C1BAE26"/>
    <w:lvl w:ilvl="0" w:tentative="0">
      <w:start w:val="0"/>
      <w:numFmt w:val="bullet"/>
      <w:lvlText w:val="￮"/>
      <w:lvlJc w:val="left"/>
      <w:rPr>
        <w:color w:val="3370FF"/>
      </w:rPr>
    </w:lvl>
  </w:abstractNum>
  <w:abstractNum w:abstractNumId="124">
    <w:nsid w:val="4C3D7A74"/>
    <w:multiLevelType w:val="singleLevel"/>
    <w:tmpl w:val="4C3D7A74"/>
    <w:lvl w:ilvl="0" w:tentative="0">
      <w:start w:val="0"/>
      <w:numFmt w:val="bullet"/>
      <w:lvlText w:val="￮"/>
      <w:lvlJc w:val="left"/>
      <w:rPr>
        <w:color w:val="3370FF"/>
      </w:rPr>
    </w:lvl>
  </w:abstractNum>
  <w:abstractNum w:abstractNumId="125">
    <w:nsid w:val="4CD1E351"/>
    <w:multiLevelType w:val="singleLevel"/>
    <w:tmpl w:val="4CD1E351"/>
    <w:lvl w:ilvl="0" w:tentative="0">
      <w:start w:val="0"/>
      <w:numFmt w:val="bullet"/>
      <w:lvlText w:val="•"/>
      <w:lvlJc w:val="left"/>
      <w:rPr>
        <w:color w:val="3370FF"/>
      </w:rPr>
    </w:lvl>
  </w:abstractNum>
  <w:abstractNum w:abstractNumId="126">
    <w:nsid w:val="4D4DC07F"/>
    <w:multiLevelType w:val="singleLevel"/>
    <w:tmpl w:val="4D4DC07F"/>
    <w:lvl w:ilvl="0" w:tentative="0">
      <w:start w:val="3"/>
      <w:numFmt w:val="lowerLetter"/>
      <w:lvlText w:val="%1."/>
      <w:lvlJc w:val="left"/>
      <w:rPr>
        <w:color w:val="3370FF"/>
      </w:rPr>
    </w:lvl>
  </w:abstractNum>
  <w:abstractNum w:abstractNumId="127">
    <w:nsid w:val="4D63189B"/>
    <w:multiLevelType w:val="singleLevel"/>
    <w:tmpl w:val="4D63189B"/>
    <w:lvl w:ilvl="0" w:tentative="0">
      <w:start w:val="0"/>
      <w:numFmt w:val="bullet"/>
      <w:lvlText w:val="•"/>
      <w:lvlJc w:val="left"/>
      <w:rPr>
        <w:color w:val="3370FF"/>
      </w:rPr>
    </w:lvl>
  </w:abstractNum>
  <w:abstractNum w:abstractNumId="128">
    <w:nsid w:val="4D94DA66"/>
    <w:multiLevelType w:val="singleLevel"/>
    <w:tmpl w:val="4D94DA66"/>
    <w:lvl w:ilvl="0" w:tentative="0">
      <w:start w:val="0"/>
      <w:numFmt w:val="bullet"/>
      <w:lvlText w:val="•"/>
      <w:lvlJc w:val="left"/>
      <w:rPr>
        <w:color w:val="3370FF"/>
      </w:rPr>
    </w:lvl>
  </w:abstractNum>
  <w:abstractNum w:abstractNumId="129">
    <w:nsid w:val="4FB438A5"/>
    <w:multiLevelType w:val="singleLevel"/>
    <w:tmpl w:val="4FB438A5"/>
    <w:lvl w:ilvl="0" w:tentative="0">
      <w:start w:val="0"/>
      <w:numFmt w:val="bullet"/>
      <w:lvlText w:val="•"/>
      <w:lvlJc w:val="left"/>
      <w:rPr>
        <w:color w:val="3370FF"/>
      </w:rPr>
    </w:lvl>
  </w:abstractNum>
  <w:abstractNum w:abstractNumId="130">
    <w:nsid w:val="51C4BC33"/>
    <w:multiLevelType w:val="singleLevel"/>
    <w:tmpl w:val="51C4BC33"/>
    <w:lvl w:ilvl="0" w:tentative="0">
      <w:start w:val="0"/>
      <w:numFmt w:val="bullet"/>
      <w:lvlText w:val="•"/>
      <w:lvlJc w:val="left"/>
      <w:rPr>
        <w:color w:val="3370FF"/>
      </w:rPr>
    </w:lvl>
  </w:abstractNum>
  <w:abstractNum w:abstractNumId="131">
    <w:nsid w:val="54701CA1"/>
    <w:multiLevelType w:val="singleLevel"/>
    <w:tmpl w:val="54701CA1"/>
    <w:lvl w:ilvl="0" w:tentative="0">
      <w:start w:val="0"/>
      <w:numFmt w:val="bullet"/>
      <w:lvlText w:val="•"/>
      <w:lvlJc w:val="left"/>
      <w:rPr>
        <w:color w:val="3370FF"/>
      </w:rPr>
    </w:lvl>
  </w:abstractNum>
  <w:abstractNum w:abstractNumId="132">
    <w:nsid w:val="58765686"/>
    <w:multiLevelType w:val="singleLevel"/>
    <w:tmpl w:val="58765686"/>
    <w:lvl w:ilvl="0" w:tentative="0">
      <w:start w:val="0"/>
      <w:numFmt w:val="bullet"/>
      <w:lvlText w:val="•"/>
      <w:lvlJc w:val="left"/>
      <w:rPr>
        <w:color w:val="3370FF"/>
      </w:rPr>
    </w:lvl>
  </w:abstractNum>
  <w:abstractNum w:abstractNumId="133">
    <w:nsid w:val="59ADCABA"/>
    <w:multiLevelType w:val="singleLevel"/>
    <w:tmpl w:val="59ADCABA"/>
    <w:lvl w:ilvl="0" w:tentative="0">
      <w:start w:val="0"/>
      <w:numFmt w:val="bullet"/>
      <w:lvlText w:val="￮"/>
      <w:lvlJc w:val="left"/>
      <w:rPr>
        <w:color w:val="3370FF"/>
      </w:rPr>
    </w:lvl>
  </w:abstractNum>
  <w:abstractNum w:abstractNumId="134">
    <w:nsid w:val="59EEFD2A"/>
    <w:multiLevelType w:val="singleLevel"/>
    <w:tmpl w:val="59EEFD2A"/>
    <w:lvl w:ilvl="0" w:tentative="0">
      <w:start w:val="0"/>
      <w:numFmt w:val="bullet"/>
      <w:lvlText w:val="•"/>
      <w:lvlJc w:val="left"/>
      <w:rPr>
        <w:color w:val="3370FF"/>
      </w:rPr>
    </w:lvl>
  </w:abstractNum>
  <w:abstractNum w:abstractNumId="135">
    <w:nsid w:val="5A241D34"/>
    <w:multiLevelType w:val="singleLevel"/>
    <w:tmpl w:val="5A241D34"/>
    <w:lvl w:ilvl="0" w:tentative="0">
      <w:start w:val="1"/>
      <w:numFmt w:val="lowerLetter"/>
      <w:lvlText w:val="%1."/>
      <w:lvlJc w:val="left"/>
      <w:rPr>
        <w:color w:val="3370FF"/>
      </w:rPr>
    </w:lvl>
  </w:abstractNum>
  <w:abstractNum w:abstractNumId="136">
    <w:nsid w:val="5E29AB5A"/>
    <w:multiLevelType w:val="singleLevel"/>
    <w:tmpl w:val="5E29AB5A"/>
    <w:lvl w:ilvl="0" w:tentative="0">
      <w:start w:val="0"/>
      <w:numFmt w:val="bullet"/>
      <w:lvlText w:val="•"/>
      <w:lvlJc w:val="left"/>
      <w:rPr>
        <w:color w:val="3370FF"/>
      </w:rPr>
    </w:lvl>
  </w:abstractNum>
  <w:abstractNum w:abstractNumId="137">
    <w:nsid w:val="5FCE4367"/>
    <w:multiLevelType w:val="singleLevel"/>
    <w:tmpl w:val="5FCE4367"/>
    <w:lvl w:ilvl="0" w:tentative="0">
      <w:start w:val="0"/>
      <w:numFmt w:val="bullet"/>
      <w:lvlText w:val="•"/>
      <w:lvlJc w:val="left"/>
      <w:rPr>
        <w:color w:val="3370FF"/>
      </w:rPr>
    </w:lvl>
  </w:abstractNum>
  <w:abstractNum w:abstractNumId="138">
    <w:nsid w:val="5FFFB1A7"/>
    <w:multiLevelType w:val="singleLevel"/>
    <w:tmpl w:val="5FFFB1A7"/>
    <w:lvl w:ilvl="0" w:tentative="0">
      <w:start w:val="0"/>
      <w:numFmt w:val="bullet"/>
      <w:lvlText w:val="￮"/>
      <w:lvlJc w:val="left"/>
      <w:rPr>
        <w:color w:val="3370FF"/>
      </w:rPr>
    </w:lvl>
  </w:abstractNum>
  <w:abstractNum w:abstractNumId="139">
    <w:nsid w:val="60382F6E"/>
    <w:multiLevelType w:val="singleLevel"/>
    <w:tmpl w:val="60382F6E"/>
    <w:lvl w:ilvl="0" w:tentative="0">
      <w:start w:val="0"/>
      <w:numFmt w:val="bullet"/>
      <w:lvlText w:val="￮"/>
      <w:lvlJc w:val="left"/>
      <w:rPr>
        <w:color w:val="3370FF"/>
      </w:rPr>
    </w:lvl>
  </w:abstractNum>
  <w:abstractNum w:abstractNumId="140">
    <w:nsid w:val="610EFE5C"/>
    <w:multiLevelType w:val="singleLevel"/>
    <w:tmpl w:val="610EFE5C"/>
    <w:lvl w:ilvl="0" w:tentative="0">
      <w:start w:val="0"/>
      <w:numFmt w:val="bullet"/>
      <w:lvlText w:val="￮"/>
      <w:lvlJc w:val="left"/>
      <w:rPr>
        <w:color w:val="3370FF"/>
      </w:rPr>
    </w:lvl>
  </w:abstractNum>
  <w:abstractNum w:abstractNumId="141">
    <w:nsid w:val="629F7852"/>
    <w:multiLevelType w:val="singleLevel"/>
    <w:tmpl w:val="629F7852"/>
    <w:lvl w:ilvl="0" w:tentative="0">
      <w:start w:val="0"/>
      <w:numFmt w:val="bullet"/>
      <w:lvlText w:val="•"/>
      <w:lvlJc w:val="left"/>
      <w:rPr>
        <w:color w:val="3370FF"/>
      </w:rPr>
    </w:lvl>
  </w:abstractNum>
  <w:abstractNum w:abstractNumId="142">
    <w:nsid w:val="65CD0074"/>
    <w:multiLevelType w:val="singleLevel"/>
    <w:tmpl w:val="65CD0074"/>
    <w:lvl w:ilvl="0" w:tentative="0">
      <w:start w:val="0"/>
      <w:numFmt w:val="bullet"/>
      <w:lvlText w:val="￮"/>
      <w:lvlJc w:val="left"/>
      <w:rPr>
        <w:color w:val="3370FF"/>
      </w:rPr>
    </w:lvl>
  </w:abstractNum>
  <w:abstractNum w:abstractNumId="143">
    <w:nsid w:val="68B298F7"/>
    <w:multiLevelType w:val="singleLevel"/>
    <w:tmpl w:val="68B298F7"/>
    <w:lvl w:ilvl="0" w:tentative="0">
      <w:start w:val="0"/>
      <w:numFmt w:val="bullet"/>
      <w:lvlText w:val="•"/>
      <w:lvlJc w:val="left"/>
      <w:rPr>
        <w:color w:val="3370FF"/>
      </w:rPr>
    </w:lvl>
  </w:abstractNum>
  <w:abstractNum w:abstractNumId="144">
    <w:nsid w:val="6AFC2A1C"/>
    <w:multiLevelType w:val="singleLevel"/>
    <w:tmpl w:val="6AFC2A1C"/>
    <w:lvl w:ilvl="0" w:tentative="0">
      <w:start w:val="0"/>
      <w:numFmt w:val="bullet"/>
      <w:lvlText w:val="•"/>
      <w:lvlJc w:val="left"/>
      <w:rPr>
        <w:color w:val="3370FF"/>
      </w:rPr>
    </w:lvl>
  </w:abstractNum>
  <w:abstractNum w:abstractNumId="145">
    <w:nsid w:val="6D423078"/>
    <w:multiLevelType w:val="singleLevel"/>
    <w:tmpl w:val="6D423078"/>
    <w:lvl w:ilvl="0" w:tentative="0">
      <w:start w:val="0"/>
      <w:numFmt w:val="bullet"/>
      <w:lvlText w:val="•"/>
      <w:lvlJc w:val="left"/>
      <w:rPr>
        <w:color w:val="3370FF"/>
      </w:rPr>
    </w:lvl>
  </w:abstractNum>
  <w:abstractNum w:abstractNumId="146">
    <w:nsid w:val="700FDCEF"/>
    <w:multiLevelType w:val="singleLevel"/>
    <w:tmpl w:val="700FDCEF"/>
    <w:lvl w:ilvl="0" w:tentative="0">
      <w:start w:val="3"/>
      <w:numFmt w:val="lowerLetter"/>
      <w:lvlText w:val="%1."/>
      <w:lvlJc w:val="left"/>
      <w:rPr>
        <w:color w:val="3370FF"/>
      </w:rPr>
    </w:lvl>
  </w:abstractNum>
  <w:abstractNum w:abstractNumId="147">
    <w:nsid w:val="72183CF9"/>
    <w:multiLevelType w:val="singleLevel"/>
    <w:tmpl w:val="72183CF9"/>
    <w:lvl w:ilvl="0" w:tentative="0">
      <w:start w:val="0"/>
      <w:numFmt w:val="bullet"/>
      <w:lvlText w:val="￮"/>
      <w:lvlJc w:val="left"/>
      <w:rPr>
        <w:color w:val="3370FF"/>
      </w:rPr>
    </w:lvl>
  </w:abstractNum>
  <w:abstractNum w:abstractNumId="148">
    <w:nsid w:val="74C28B35"/>
    <w:multiLevelType w:val="singleLevel"/>
    <w:tmpl w:val="74C28B35"/>
    <w:lvl w:ilvl="0" w:tentative="0">
      <w:start w:val="0"/>
      <w:numFmt w:val="bullet"/>
      <w:lvlText w:val="￮"/>
      <w:lvlJc w:val="left"/>
      <w:rPr>
        <w:color w:val="3370FF"/>
      </w:rPr>
    </w:lvl>
  </w:abstractNum>
  <w:abstractNum w:abstractNumId="149">
    <w:nsid w:val="77633216"/>
    <w:multiLevelType w:val="singleLevel"/>
    <w:tmpl w:val="77633216"/>
    <w:lvl w:ilvl="0" w:tentative="0">
      <w:start w:val="7"/>
      <w:numFmt w:val="lowerLetter"/>
      <w:lvlText w:val="%1."/>
      <w:lvlJc w:val="left"/>
      <w:rPr>
        <w:color w:val="3370FF"/>
      </w:rPr>
    </w:lvl>
  </w:abstractNum>
  <w:abstractNum w:abstractNumId="150">
    <w:nsid w:val="77ECEA79"/>
    <w:multiLevelType w:val="singleLevel"/>
    <w:tmpl w:val="77ECEA79"/>
    <w:lvl w:ilvl="0" w:tentative="0">
      <w:start w:val="3"/>
      <w:numFmt w:val="lowerLetter"/>
      <w:lvlText w:val="%1."/>
      <w:lvlJc w:val="left"/>
      <w:rPr>
        <w:color w:val="3370FF"/>
      </w:rPr>
    </w:lvl>
  </w:abstractNum>
  <w:abstractNum w:abstractNumId="151">
    <w:nsid w:val="79AA4FA4"/>
    <w:multiLevelType w:val="singleLevel"/>
    <w:tmpl w:val="79AA4FA4"/>
    <w:lvl w:ilvl="0" w:tentative="0">
      <w:start w:val="3"/>
      <w:numFmt w:val="lowerLetter"/>
      <w:lvlText w:val="%1."/>
      <w:lvlJc w:val="left"/>
      <w:rPr>
        <w:color w:val="3370FF"/>
      </w:rPr>
    </w:lvl>
  </w:abstractNum>
  <w:abstractNum w:abstractNumId="152">
    <w:nsid w:val="7C246926"/>
    <w:multiLevelType w:val="singleLevel"/>
    <w:tmpl w:val="7C246926"/>
    <w:lvl w:ilvl="0" w:tentative="0">
      <w:start w:val="2"/>
      <w:numFmt w:val="lowerLetter"/>
      <w:lvlText w:val="%1."/>
      <w:lvlJc w:val="left"/>
      <w:rPr>
        <w:color w:val="3370FF"/>
      </w:rPr>
    </w:lvl>
  </w:abstractNum>
  <w:abstractNum w:abstractNumId="153">
    <w:nsid w:val="7DEC2089"/>
    <w:multiLevelType w:val="singleLevel"/>
    <w:tmpl w:val="7DEC2089"/>
    <w:lvl w:ilvl="0" w:tentative="0">
      <w:start w:val="0"/>
      <w:numFmt w:val="bullet"/>
      <w:lvlText w:val="•"/>
      <w:lvlJc w:val="left"/>
      <w:rPr>
        <w:color w:val="3370FF"/>
      </w:rPr>
    </w:lvl>
  </w:abstractNum>
  <w:num w:numId="1">
    <w:abstractNumId w:val="75"/>
  </w:num>
  <w:num w:numId="2">
    <w:abstractNumId w:val="49"/>
  </w:num>
  <w:num w:numId="3">
    <w:abstractNumId w:val="133"/>
  </w:num>
  <w:num w:numId="4">
    <w:abstractNumId w:val="41"/>
  </w:num>
  <w:num w:numId="5">
    <w:abstractNumId w:val="33"/>
  </w:num>
  <w:num w:numId="6">
    <w:abstractNumId w:val="81"/>
  </w:num>
  <w:num w:numId="7">
    <w:abstractNumId w:val="104"/>
  </w:num>
  <w:num w:numId="8">
    <w:abstractNumId w:val="147"/>
  </w:num>
  <w:num w:numId="9">
    <w:abstractNumId w:val="78"/>
  </w:num>
  <w:num w:numId="10">
    <w:abstractNumId w:val="10"/>
  </w:num>
  <w:num w:numId="11">
    <w:abstractNumId w:val="105"/>
  </w:num>
  <w:num w:numId="12">
    <w:abstractNumId w:val="135"/>
  </w:num>
  <w:num w:numId="13">
    <w:abstractNumId w:val="45"/>
  </w:num>
  <w:num w:numId="14">
    <w:abstractNumId w:val="126"/>
  </w:num>
  <w:num w:numId="15">
    <w:abstractNumId w:val="70"/>
  </w:num>
  <w:num w:numId="16">
    <w:abstractNumId w:val="102"/>
  </w:num>
  <w:num w:numId="17">
    <w:abstractNumId w:val="56"/>
  </w:num>
  <w:num w:numId="18">
    <w:abstractNumId w:val="53"/>
  </w:num>
  <w:num w:numId="19">
    <w:abstractNumId w:val="18"/>
  </w:num>
  <w:num w:numId="20">
    <w:abstractNumId w:val="123"/>
  </w:num>
  <w:num w:numId="21">
    <w:abstractNumId w:val="139"/>
  </w:num>
  <w:num w:numId="22">
    <w:abstractNumId w:val="86"/>
  </w:num>
  <w:num w:numId="23">
    <w:abstractNumId w:val="121"/>
  </w:num>
  <w:num w:numId="24">
    <w:abstractNumId w:val="30"/>
  </w:num>
  <w:num w:numId="25">
    <w:abstractNumId w:val="152"/>
  </w:num>
  <w:num w:numId="26">
    <w:abstractNumId w:val="150"/>
  </w:num>
  <w:num w:numId="27">
    <w:abstractNumId w:val="40"/>
  </w:num>
  <w:num w:numId="28">
    <w:abstractNumId w:val="141"/>
  </w:num>
  <w:num w:numId="29">
    <w:abstractNumId w:val="11"/>
  </w:num>
  <w:num w:numId="30">
    <w:abstractNumId w:val="114"/>
  </w:num>
  <w:num w:numId="31">
    <w:abstractNumId w:val="4"/>
  </w:num>
  <w:num w:numId="32">
    <w:abstractNumId w:val="132"/>
  </w:num>
  <w:num w:numId="33">
    <w:abstractNumId w:val="153"/>
  </w:num>
  <w:num w:numId="34">
    <w:abstractNumId w:val="1"/>
  </w:num>
  <w:num w:numId="35">
    <w:abstractNumId w:val="101"/>
  </w:num>
  <w:num w:numId="36">
    <w:abstractNumId w:val="128"/>
  </w:num>
  <w:num w:numId="37">
    <w:abstractNumId w:val="73"/>
  </w:num>
  <w:num w:numId="38">
    <w:abstractNumId w:val="58"/>
  </w:num>
  <w:num w:numId="39">
    <w:abstractNumId w:val="109"/>
  </w:num>
  <w:num w:numId="40">
    <w:abstractNumId w:val="151"/>
  </w:num>
  <w:num w:numId="41">
    <w:abstractNumId w:val="36"/>
  </w:num>
  <w:num w:numId="42">
    <w:abstractNumId w:val="8"/>
  </w:num>
  <w:num w:numId="43">
    <w:abstractNumId w:val="35"/>
  </w:num>
  <w:num w:numId="44">
    <w:abstractNumId w:val="136"/>
  </w:num>
  <w:num w:numId="45">
    <w:abstractNumId w:val="3"/>
  </w:num>
  <w:num w:numId="46">
    <w:abstractNumId w:val="93"/>
  </w:num>
  <w:num w:numId="47">
    <w:abstractNumId w:val="7"/>
  </w:num>
  <w:num w:numId="48">
    <w:abstractNumId w:val="138"/>
  </w:num>
  <w:num w:numId="49">
    <w:abstractNumId w:val="148"/>
  </w:num>
  <w:num w:numId="50">
    <w:abstractNumId w:val="124"/>
  </w:num>
  <w:num w:numId="51">
    <w:abstractNumId w:val="110"/>
  </w:num>
  <w:num w:numId="52">
    <w:abstractNumId w:val="142"/>
  </w:num>
  <w:num w:numId="53">
    <w:abstractNumId w:val="82"/>
  </w:num>
  <w:num w:numId="54">
    <w:abstractNumId w:val="84"/>
  </w:num>
  <w:num w:numId="55">
    <w:abstractNumId w:val="52"/>
  </w:num>
  <w:num w:numId="56">
    <w:abstractNumId w:val="111"/>
  </w:num>
  <w:num w:numId="57">
    <w:abstractNumId w:val="96"/>
  </w:num>
  <w:num w:numId="58">
    <w:abstractNumId w:val="64"/>
  </w:num>
  <w:num w:numId="59">
    <w:abstractNumId w:val="100"/>
  </w:num>
  <w:num w:numId="60">
    <w:abstractNumId w:val="32"/>
  </w:num>
  <w:num w:numId="61">
    <w:abstractNumId w:val="118"/>
  </w:num>
  <w:num w:numId="62">
    <w:abstractNumId w:val="87"/>
  </w:num>
  <w:num w:numId="63">
    <w:abstractNumId w:val="112"/>
  </w:num>
  <w:num w:numId="64">
    <w:abstractNumId w:val="79"/>
  </w:num>
  <w:num w:numId="65">
    <w:abstractNumId w:val="43"/>
  </w:num>
  <w:num w:numId="66">
    <w:abstractNumId w:val="90"/>
  </w:num>
  <w:num w:numId="67">
    <w:abstractNumId w:val="31"/>
  </w:num>
  <w:num w:numId="68">
    <w:abstractNumId w:val="116"/>
  </w:num>
  <w:num w:numId="69">
    <w:abstractNumId w:val="24"/>
  </w:num>
  <w:num w:numId="70">
    <w:abstractNumId w:val="72"/>
  </w:num>
  <w:num w:numId="71">
    <w:abstractNumId w:val="108"/>
  </w:num>
  <w:num w:numId="72">
    <w:abstractNumId w:val="74"/>
  </w:num>
  <w:num w:numId="73">
    <w:abstractNumId w:val="92"/>
  </w:num>
  <w:num w:numId="74">
    <w:abstractNumId w:val="146"/>
  </w:num>
  <w:num w:numId="75">
    <w:abstractNumId w:val="60"/>
  </w:num>
  <w:num w:numId="76">
    <w:abstractNumId w:val="44"/>
  </w:num>
  <w:num w:numId="77">
    <w:abstractNumId w:val="23"/>
  </w:num>
  <w:num w:numId="78">
    <w:abstractNumId w:val="149"/>
  </w:num>
  <w:num w:numId="79">
    <w:abstractNumId w:val="54"/>
  </w:num>
  <w:num w:numId="80">
    <w:abstractNumId w:val="34"/>
  </w:num>
  <w:num w:numId="81">
    <w:abstractNumId w:val="107"/>
  </w:num>
  <w:num w:numId="82">
    <w:abstractNumId w:val="62"/>
  </w:num>
  <w:num w:numId="83">
    <w:abstractNumId w:val="15"/>
  </w:num>
  <w:num w:numId="84">
    <w:abstractNumId w:val="134"/>
  </w:num>
  <w:num w:numId="85">
    <w:abstractNumId w:val="38"/>
  </w:num>
  <w:num w:numId="86">
    <w:abstractNumId w:val="29"/>
  </w:num>
  <w:num w:numId="87">
    <w:abstractNumId w:val="12"/>
  </w:num>
  <w:num w:numId="88">
    <w:abstractNumId w:val="19"/>
  </w:num>
  <w:num w:numId="89">
    <w:abstractNumId w:val="27"/>
  </w:num>
  <w:num w:numId="90">
    <w:abstractNumId w:val="9"/>
  </w:num>
  <w:num w:numId="91">
    <w:abstractNumId w:val="95"/>
  </w:num>
  <w:num w:numId="92">
    <w:abstractNumId w:val="39"/>
  </w:num>
  <w:num w:numId="93">
    <w:abstractNumId w:val="91"/>
  </w:num>
  <w:num w:numId="94">
    <w:abstractNumId w:val="50"/>
  </w:num>
  <w:num w:numId="95">
    <w:abstractNumId w:val="143"/>
  </w:num>
  <w:num w:numId="96">
    <w:abstractNumId w:val="0"/>
  </w:num>
  <w:num w:numId="97">
    <w:abstractNumId w:val="37"/>
  </w:num>
  <w:num w:numId="98">
    <w:abstractNumId w:val="71"/>
  </w:num>
  <w:num w:numId="99">
    <w:abstractNumId w:val="125"/>
  </w:num>
  <w:num w:numId="100">
    <w:abstractNumId w:val="88"/>
  </w:num>
  <w:num w:numId="101">
    <w:abstractNumId w:val="16"/>
  </w:num>
  <w:num w:numId="102">
    <w:abstractNumId w:val="57"/>
  </w:num>
  <w:num w:numId="103">
    <w:abstractNumId w:val="94"/>
  </w:num>
  <w:num w:numId="104">
    <w:abstractNumId w:val="122"/>
  </w:num>
  <w:num w:numId="105">
    <w:abstractNumId w:val="26"/>
  </w:num>
  <w:num w:numId="106">
    <w:abstractNumId w:val="140"/>
  </w:num>
  <w:num w:numId="107">
    <w:abstractNumId w:val="2"/>
  </w:num>
  <w:num w:numId="108">
    <w:abstractNumId w:val="6"/>
  </w:num>
  <w:num w:numId="109">
    <w:abstractNumId w:val="76"/>
  </w:num>
  <w:num w:numId="110">
    <w:abstractNumId w:val="22"/>
  </w:num>
  <w:num w:numId="111">
    <w:abstractNumId w:val="42"/>
  </w:num>
  <w:num w:numId="112">
    <w:abstractNumId w:val="46"/>
  </w:num>
  <w:num w:numId="113">
    <w:abstractNumId w:val="69"/>
  </w:num>
  <w:num w:numId="114">
    <w:abstractNumId w:val="137"/>
  </w:num>
  <w:num w:numId="115">
    <w:abstractNumId w:val="67"/>
  </w:num>
  <w:num w:numId="116">
    <w:abstractNumId w:val="131"/>
  </w:num>
  <w:num w:numId="117">
    <w:abstractNumId w:val="98"/>
  </w:num>
  <w:num w:numId="118">
    <w:abstractNumId w:val="14"/>
  </w:num>
  <w:num w:numId="119">
    <w:abstractNumId w:val="80"/>
  </w:num>
  <w:num w:numId="120">
    <w:abstractNumId w:val="21"/>
  </w:num>
  <w:num w:numId="121">
    <w:abstractNumId w:val="106"/>
  </w:num>
  <w:num w:numId="122">
    <w:abstractNumId w:val="130"/>
  </w:num>
  <w:num w:numId="123">
    <w:abstractNumId w:val="48"/>
  </w:num>
  <w:num w:numId="124">
    <w:abstractNumId w:val="17"/>
  </w:num>
  <w:num w:numId="125">
    <w:abstractNumId w:val="103"/>
  </w:num>
  <w:num w:numId="126">
    <w:abstractNumId w:val="119"/>
  </w:num>
  <w:num w:numId="127">
    <w:abstractNumId w:val="89"/>
  </w:num>
  <w:num w:numId="128">
    <w:abstractNumId w:val="127"/>
  </w:num>
  <w:num w:numId="129">
    <w:abstractNumId w:val="129"/>
  </w:num>
  <w:num w:numId="130">
    <w:abstractNumId w:val="99"/>
  </w:num>
  <w:num w:numId="131">
    <w:abstractNumId w:val="61"/>
  </w:num>
  <w:num w:numId="132">
    <w:abstractNumId w:val="20"/>
  </w:num>
  <w:num w:numId="133">
    <w:abstractNumId w:val="115"/>
  </w:num>
  <w:num w:numId="134">
    <w:abstractNumId w:val="117"/>
  </w:num>
  <w:num w:numId="135">
    <w:abstractNumId w:val="85"/>
  </w:num>
  <w:num w:numId="136">
    <w:abstractNumId w:val="145"/>
  </w:num>
  <w:num w:numId="137">
    <w:abstractNumId w:val="59"/>
  </w:num>
  <w:num w:numId="138">
    <w:abstractNumId w:val="97"/>
  </w:num>
  <w:num w:numId="139">
    <w:abstractNumId w:val="83"/>
  </w:num>
  <w:num w:numId="140">
    <w:abstractNumId w:val="63"/>
  </w:num>
  <w:num w:numId="141">
    <w:abstractNumId w:val="66"/>
  </w:num>
  <w:num w:numId="142">
    <w:abstractNumId w:val="51"/>
  </w:num>
  <w:num w:numId="143">
    <w:abstractNumId w:val="120"/>
  </w:num>
  <w:num w:numId="144">
    <w:abstractNumId w:val="68"/>
  </w:num>
  <w:num w:numId="145">
    <w:abstractNumId w:val="13"/>
  </w:num>
  <w:num w:numId="146">
    <w:abstractNumId w:val="65"/>
  </w:num>
  <w:num w:numId="147">
    <w:abstractNumId w:val="77"/>
  </w:num>
  <w:num w:numId="148">
    <w:abstractNumId w:val="47"/>
  </w:num>
  <w:num w:numId="149">
    <w:abstractNumId w:val="113"/>
  </w:num>
  <w:num w:numId="150">
    <w:abstractNumId w:val="144"/>
  </w:num>
  <w:num w:numId="151">
    <w:abstractNumId w:val="55"/>
  </w:num>
  <w:num w:numId="152">
    <w:abstractNumId w:val="25"/>
  </w:num>
  <w:num w:numId="153">
    <w:abstractNumId w:val="5"/>
  </w:num>
  <w:num w:numId="15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compat>
    <w:useFELayout/>
    <w:splitPgBreakAndParaMark/>
    <w:compatSetting w:name="compatibilityMode" w:uri="http://schemas.microsoft.com/office/word" w:val="12"/>
  </w:compat>
  <w:rsids>
    <w:rsidRoot w:val="00000000"/>
    <w:rsid w:val="4B6579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21.jpeg"/><Relationship Id="rId34" Type="http://schemas.openxmlformats.org/officeDocument/2006/relationships/package" Target="embeddings/Workbook8.xlsx"/><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jpeg"/><Relationship Id="rId26" Type="http://schemas.openxmlformats.org/officeDocument/2006/relationships/image" Target="media/image13.jpeg"/><Relationship Id="rId25" Type="http://schemas.openxmlformats.org/officeDocument/2006/relationships/package" Target="embeddings/Workbook7.xlsx"/><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package" Target="embeddings/Workbook6.xlsx"/><Relationship Id="rId21" Type="http://schemas.openxmlformats.org/officeDocument/2006/relationships/image" Target="media/image10.jpeg"/><Relationship Id="rId20" Type="http://schemas.openxmlformats.org/officeDocument/2006/relationships/package" Target="embeddings/Workbook5.xlsx"/><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package" Target="embeddings/Workbook4.xlsx"/><Relationship Id="rId15" Type="http://schemas.openxmlformats.org/officeDocument/2006/relationships/image" Target="media/image6.jpeg"/><Relationship Id="rId14" Type="http://schemas.openxmlformats.org/officeDocument/2006/relationships/oleObject" Target="embeddings/oleObject1.bin"/><Relationship Id="rId13" Type="http://schemas.openxmlformats.org/officeDocument/2006/relationships/image" Target="media/image5.jpeg"/><Relationship Id="rId12" Type="http://schemas.openxmlformats.org/officeDocument/2006/relationships/package" Target="embeddings/Workbook3.xlsx"/><Relationship Id="rId11" Type="http://schemas.openxmlformats.org/officeDocument/2006/relationships/image" Target="media/image4.jpeg"/><Relationship Id="rId10" Type="http://schemas.openxmlformats.org/officeDocument/2006/relationships/package" Target="embeddings/Workbook2.xlsx"/><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5514</Words>
  <Characters>6667</Characters>
  <TotalTime>1</TotalTime>
  <ScaleCrop>false</ScaleCrop>
  <LinksUpToDate>false</LinksUpToDate>
  <CharactersWithSpaces>7168</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2026-09-21T05:40:00Z</dcterms:created>
  <dc:creator>Apache POI</dc:creator>
  <cp:lastModifiedBy>咸菜黄鸭蛋</cp:lastModifiedBy>
  <dcterms:modified xsi:type="dcterms:W3CDTF">2026-09-21T05:41:41Z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eyJoZGlkIjoiYzVmZWE5Y2FlMjc1MGE2ZWJjNjIwN2Y4MDBlODRhMWUiLCJ1c2VySWQiOiI4NTM1NDk3ODcifQ==</vt:lpwstr>
  </property>
  <property fmtid="{D5CDD505-2E9C-101B-9397-08002B2CF9AE}" pid="3" name="KSOProductBuildVer">
    <vt:lpwstr>2052-12.1.0.28505</vt:lpwstr>
  </property>
  <property fmtid="{D5CDD505-2E9C-101B-9397-08002B2CF9AE}" pid="4" name="ICV">
    <vt:lpwstr>7711B93029F44D8AACF97A39633ECCD6_12</vt:lpwstr>
  </property>
</Properties>
</file>